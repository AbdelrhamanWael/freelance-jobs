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FB20D">
      <w:pPr>
        <w:spacing w:before="0" w:after="0" w:line="0" w:lineRule="auto"/>
      </w:pPr>
      <w:bookmarkStart w:id="0" w:name="_GoBack"/>
      <w:bookmarkEnd w:id="0"/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381000</wp:posOffset>
                </wp:positionV>
                <wp:extent cx="4495800" cy="346710"/>
                <wp:effectExtent l="0" t="0" r="0" b="0"/>
                <wp:wrapNone/>
                <wp:docPr id="100" name="TextBox_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346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7BA8CB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3B9B9B"/>
                                <w:sz w:val="26"/>
                                <w:szCs w:val="26"/>
                                <w:rtl/>
                              </w:rPr>
                              <w:t>معهد مئة وثمانون درجة العالي للتدريب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0" o:spid="_x0000_s1026" o:spt="1" style="position:absolute;left:0pt;margin-left:18pt;margin-top:30pt;height:27.3pt;width:354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VMPX1&#10;1wAAAAkBAAAPAAAAAAAAAAEAIAAAACIAAABkcnMvZG93bnJldi54bWxQSwECFAAUAAAACACHTuJA&#10;dbYjx7ABAAB3AwAADgAAAAAAAAABACAAAAAmAQAAZHJzL2Uyb0RvYy54bWxQSwUGAAAAAAYABgBZ&#10;AQAAS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7BA8CB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3B9B9B"/>
                          <w:sz w:val="26"/>
                          <w:szCs w:val="26"/>
                          <w:rtl/>
                        </w:rPr>
                        <w:t>معهد مئة وثمانون درجة العالي للتدريب</w:t>
                      </w:r>
                    </w:p>
                  </w:txbxContent>
                </v:textbox>
              </v:rect>
            </w:pict>
          </mc:Fallback>
        </mc:AlternateContent>
      </w:r>
    </w:p>
    <w:p w14:paraId="0A9C2044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708025</wp:posOffset>
                </wp:positionV>
                <wp:extent cx="4495800" cy="452120"/>
                <wp:effectExtent l="0" t="0" r="0" b="0"/>
                <wp:wrapNone/>
                <wp:docPr id="101" name="TextBox_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452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C7267B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E76F68"/>
                                <w:sz w:val="45"/>
                                <w:szCs w:val="45"/>
                                <w:rtl/>
                              </w:rPr>
                              <w:t>دورة التأسيس لاختبار القدرات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1" o:spid="_x0000_s1026" o:spt="1" style="position:absolute;left:0pt;margin-left:18pt;margin-top:55.75pt;height:35.6pt;width:354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L&#10;Rp6z2AAAAAoBAAAPAAAAAAAAAAEAIAAAACIAAABkcnMvZG93bnJldi54bWxQSwECFAAUAAAACACH&#10;TuJAxLHo9bIBAAB3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C7267B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E76F68"/>
                          <w:sz w:val="45"/>
                          <w:szCs w:val="45"/>
                          <w:rtl/>
                        </w:rPr>
                        <w:t>دورة التأسيس لاختبار القدرات</w:t>
                      </w:r>
                    </w:p>
                  </w:txbxContent>
                </v:textbox>
              </v:rect>
            </w:pict>
          </mc:Fallback>
        </mc:AlternateContent>
      </w:r>
    </w:p>
    <w:p w14:paraId="1AE5FD3C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1103630</wp:posOffset>
                </wp:positionV>
                <wp:extent cx="4495800" cy="361950"/>
                <wp:effectExtent l="0" t="0" r="0" b="0"/>
                <wp:wrapNone/>
                <wp:docPr id="102" name="TextBox_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C40220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3B9B9B"/>
                                <w:sz w:val="27"/>
                                <w:szCs w:val="27"/>
                                <w:rtl/>
                              </w:rPr>
                              <w:t>(كمي ولفظي)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2" o:spid="_x0000_s1026" o:spt="1" style="position:absolute;left:0pt;margin-left:18pt;margin-top:86.9pt;height:28.5pt;width:354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w&#10;rnnT2AAAAAoBAAAPAAAAAAAAAAEAIAAAACIAAABkcnMvZG93bnJldi54bWxQSwECFAAUAAAACACH&#10;TuJAWfSAvbIBAAB3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C40220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3B9B9B"/>
                          <w:sz w:val="27"/>
                          <w:szCs w:val="27"/>
                          <w:rtl/>
                        </w:rPr>
                        <w:t>(كمي ولفظي)</w:t>
                      </w:r>
                    </w:p>
                  </w:txbxContent>
                </v:textbox>
              </v:rect>
            </w:pict>
          </mc:Fallback>
        </mc:AlternateContent>
      </w:r>
    </w:p>
    <w:p w14:paraId="3F85A15A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1848485</wp:posOffset>
                </wp:positionH>
                <wp:positionV relativeFrom="page">
                  <wp:posOffset>1522730</wp:posOffset>
                </wp:positionV>
                <wp:extent cx="1254760" cy="400050"/>
                <wp:effectExtent l="0" t="0" r="0" b="0"/>
                <wp:wrapNone/>
                <wp:docPr id="103" name="TextBox_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918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DBDFDB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FFFFFF"/>
                                <w:sz w:val="21"/>
                                <w:szCs w:val="21"/>
                                <w:rtl/>
                              </w:rPr>
                              <w:t>دورة شاملة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3" o:spid="_x0000_s1026" o:spt="1" style="position:absolute;left:0pt;margin-left:145.55pt;margin-top:119.9pt;height:31.5pt;width:98.8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9trXXaAAAACwEAAA8AAAAAAAAAAQAgAAAAIgAAAGRycy9kb3ducmV2LnhtbFBLAQIUABQAAAAI&#10;AIdO4kAJkFk1sgEAAHc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DBDFDB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FFFFFF"/>
                          <w:sz w:val="21"/>
                          <w:szCs w:val="21"/>
                          <w:rtl/>
                        </w:rPr>
                        <w:t>دورة شاملة</w:t>
                      </w:r>
                    </w:p>
                  </w:txbxContent>
                </v:textbox>
              </v:rect>
            </w:pict>
          </mc:Fallback>
        </mc:AlternateContent>
      </w:r>
    </w:p>
    <w:p w14:paraId="18830581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2454275</wp:posOffset>
                </wp:positionH>
                <wp:positionV relativeFrom="page">
                  <wp:posOffset>2256155</wp:posOffset>
                </wp:positionV>
                <wp:extent cx="1803400" cy="266700"/>
                <wp:effectExtent l="0" t="0" r="0" b="0"/>
                <wp:wrapNone/>
                <wp:docPr id="104" name="TextBox_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201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A4D264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D4A35C"/>
                                <w:sz w:val="18"/>
                                <w:szCs w:val="18"/>
                                <w:rtl/>
                              </w:rPr>
                              <w:t>إتقان الكمي واللفظي من الصفر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4" o:spid="_x0000_s1026" o:spt="1" style="position:absolute;left:0pt;margin-left:193.25pt;margin-top:177.65pt;height:21pt;width:142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JxQ&#10;YZnZAAAACwEAAA8AAAAAAAAAAQAgAAAAIgAAAGRycy9kb3ducmV2LnhtbFBLAQIUABQAAAAIAIdO&#10;4kBK0//KsAEAAHcDAAAOAAAAAAAAAAEAIAAAACg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A4D264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D4A35C"/>
                          <w:sz w:val="18"/>
                          <w:szCs w:val="18"/>
                          <w:rtl/>
                        </w:rPr>
                        <w:t>إتقان الكمي واللفظي من الصفر</w:t>
                      </w:r>
                    </w:p>
                  </w:txbxContent>
                </v:textbox>
              </v:rect>
            </w:pict>
          </mc:Fallback>
        </mc:AlternateContent>
      </w:r>
    </w:p>
    <w:p w14:paraId="37255130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2639695</wp:posOffset>
                </wp:positionH>
                <wp:positionV relativeFrom="page">
                  <wp:posOffset>2541905</wp:posOffset>
                </wp:positionV>
                <wp:extent cx="1617980" cy="266700"/>
                <wp:effectExtent l="0" t="0" r="0" b="0"/>
                <wp:wrapNone/>
                <wp:docPr id="105" name="TextBox_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91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FB3367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D4A35C"/>
                                <w:sz w:val="18"/>
                                <w:szCs w:val="18"/>
                                <w:rtl/>
                              </w:rPr>
                              <w:t>محاكاة واقعية لاختبار قياس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5" o:spid="_x0000_s1026" o:spt="1" style="position:absolute;left:0pt;margin-left:207.85pt;margin-top:200.15pt;height:21pt;width:127.4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t&#10;hwep2QAAAAsBAAAPAAAAAAAAAAEAIAAAACIAAABkcnMvZG93bnJldi54bWxQSwECFAAUAAAACACH&#10;TuJAFUyY7LEBAAB3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AFB3367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D4A35C"/>
                          <w:sz w:val="18"/>
                          <w:szCs w:val="18"/>
                          <w:rtl/>
                        </w:rPr>
                        <w:t>محاكاة واقعية لاختبار قياس</w:t>
                      </w:r>
                    </w:p>
                  </w:txbxContent>
                </v:textbox>
              </v:rect>
            </w:pict>
          </mc:Fallback>
        </mc:AlternateContent>
      </w:r>
    </w:p>
    <w:p w14:paraId="333A3FD4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2680970</wp:posOffset>
                </wp:positionH>
                <wp:positionV relativeFrom="page">
                  <wp:posOffset>2827655</wp:posOffset>
                </wp:positionV>
                <wp:extent cx="1576705" cy="266700"/>
                <wp:effectExtent l="0" t="0" r="0" b="0"/>
                <wp:wrapNone/>
                <wp:docPr id="106" name="TextBox_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68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CD718E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D4A35C"/>
                                <w:sz w:val="18"/>
                                <w:szCs w:val="18"/>
                                <w:rtl/>
                              </w:rPr>
                              <w:t>إدارة وقت ذكية تحت الضغط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6" o:spid="_x0000_s1026" o:spt="1" style="position:absolute;left:0pt;margin-left:211.1pt;margin-top:222.65pt;height:21pt;width:124.15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z&#10;grla2QAAAAsBAAAPAAAAAAAAAAEAIAAAACIAAABkcnMvZG93bnJldi54bWxQSwECFAAUAAAACACH&#10;TuJAC3fsA7EBAAB3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CD718E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D4A35C"/>
                          <w:sz w:val="18"/>
                          <w:szCs w:val="18"/>
                          <w:rtl/>
                        </w:rPr>
                        <w:t>إدارة وقت ذكية تحت الضغط</w:t>
                      </w:r>
                    </w:p>
                  </w:txbxContent>
                </v:textbox>
              </v:rect>
            </w:pict>
          </mc:Fallback>
        </mc:AlternateContent>
      </w:r>
    </w:p>
    <w:p w14:paraId="669E23FC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643255</wp:posOffset>
                </wp:positionH>
                <wp:positionV relativeFrom="page">
                  <wp:posOffset>2256155</wp:posOffset>
                </wp:positionV>
                <wp:extent cx="1661795" cy="266700"/>
                <wp:effectExtent l="0" t="0" r="0" b="0"/>
                <wp:wrapNone/>
                <wp:docPr id="107" name="TextBox_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666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99318F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D4A35C"/>
                                <w:sz w:val="18"/>
                                <w:szCs w:val="18"/>
                                <w:rtl/>
                              </w:rPr>
                              <w:t>أسرار الحل السريع بدون تعقيد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7" o:spid="_x0000_s1026" o:spt="1" style="position:absolute;left:0pt;margin-left:50.65pt;margin-top:177.65pt;height:21pt;width:130.85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k8v2&#10;39gAAAALAQAADwAAAAAAAAABACAAAAAiAAAAZHJzL2Rvd25yZXYueG1sUEsBAhQAFAAAAAgAh07i&#10;QOFQ6pywAQAAdw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99318F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D4A35C"/>
                          <w:sz w:val="18"/>
                          <w:szCs w:val="18"/>
                          <w:rtl/>
                        </w:rPr>
                        <w:t>أسرار الحل السريع بدون تعقيد</w:t>
                      </w:r>
                    </w:p>
                  </w:txbxContent>
                </v:textbox>
              </v:rect>
            </w:pict>
          </mc:Fallback>
        </mc:AlternateContent>
      </w:r>
    </w:p>
    <w:p w14:paraId="62040A81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566420</wp:posOffset>
                </wp:positionH>
                <wp:positionV relativeFrom="page">
                  <wp:posOffset>2541905</wp:posOffset>
                </wp:positionV>
                <wp:extent cx="1737995" cy="266700"/>
                <wp:effectExtent l="0" t="0" r="0" b="0"/>
                <wp:wrapNone/>
                <wp:docPr id="108" name="TextBox_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8014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F73431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D4A35C"/>
                                <w:sz w:val="18"/>
                                <w:szCs w:val="18"/>
                                <w:rtl/>
                              </w:rPr>
                              <w:t>تحليل أداء وتطوير نقاط الضعف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8" o:spid="_x0000_s1026" o:spt="1" style="position:absolute;left:0pt;margin-left:44.6pt;margin-top:200.15pt;height:21pt;width:136.85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8&#10;S9xH2QAAAAoBAAAPAAAAAAAAAAEAIAAAACIAAABkcnMvZG93bnJldi54bWxQSwECFAAUAAAACACH&#10;TuJAFgmAWbEBAAB3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F73431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D4A35C"/>
                          <w:sz w:val="18"/>
                          <w:szCs w:val="18"/>
                          <w:rtl/>
                        </w:rPr>
                        <w:t>تحليل أداء وتطوير نقاط الضعف</w:t>
                      </w:r>
                    </w:p>
                  </w:txbxContent>
                </v:textbox>
              </v:rect>
            </w:pict>
          </mc:Fallback>
        </mc:AlternateContent>
      </w:r>
    </w:p>
    <w:p w14:paraId="4134C0BE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772160</wp:posOffset>
                </wp:positionH>
                <wp:positionV relativeFrom="page">
                  <wp:posOffset>2827655</wp:posOffset>
                </wp:positionV>
                <wp:extent cx="1532890" cy="266700"/>
                <wp:effectExtent l="0" t="0" r="0" b="0"/>
                <wp:wrapNone/>
                <wp:docPr id="109" name="TextBox_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632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304E11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D4A35C"/>
                                <w:sz w:val="18"/>
                                <w:szCs w:val="18"/>
                                <w:rtl/>
                              </w:rPr>
                              <w:t>مهارات تركيز واختيار الإجابة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9" o:spid="_x0000_s1026" o:spt="1" style="position:absolute;left:0pt;margin-left:60.8pt;margin-top:222.65pt;height:21pt;width:120.7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laS8sdkAAAALAQAADwAAAAAAAAABACAAAAAiAAAAZHJzL2Rvd25yZXYueG1sUEsBAhQAFAAAAAgA&#10;h07iQOa6D1CyAQAAdw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C304E11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D4A35C"/>
                          <w:sz w:val="18"/>
                          <w:szCs w:val="18"/>
                          <w:rtl/>
                        </w:rPr>
                        <w:t>مهارات تركيز واختيار الإجابة</w:t>
                      </w:r>
                    </w:p>
                  </w:txbxContent>
                </v:textbox>
              </v:rect>
            </w:pict>
          </mc:Fallback>
        </mc:AlternateContent>
      </w:r>
    </w:p>
    <w:p w14:paraId="29BDF439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514350</wp:posOffset>
                </wp:positionH>
                <wp:positionV relativeFrom="page">
                  <wp:posOffset>3427730</wp:posOffset>
                </wp:positionV>
                <wp:extent cx="1510030" cy="285750"/>
                <wp:effectExtent l="0" t="0" r="0" b="0"/>
                <wp:wrapNone/>
                <wp:docPr id="110" name="TextBox_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01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060830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3B9B9B"/>
                                <w:sz w:val="21"/>
                                <w:szCs w:val="21"/>
                                <w:rtl/>
                              </w:rPr>
                              <w:t>قسم الطلاب (المدربين)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0" o:spid="_x0000_s1026" o:spt="1" style="position:absolute;left:0pt;margin-left:40.5pt;margin-top:269.9pt;height:22.5pt;width:118.9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XXwn&#10;V9gAAAAKAQAADwAAAAAAAAABACAAAAAiAAAAZHJzL2Rvd25yZXYueG1sUEsBAhQAFAAAAAgAh07i&#10;QCxtIWCwAQAAdw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060830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3B9B9B"/>
                          <w:sz w:val="21"/>
                          <w:szCs w:val="21"/>
                          <w:rtl/>
                        </w:rPr>
                        <w:t>قسم الطلاب (المدربين)</w:t>
                      </w:r>
                    </w:p>
                  </w:txbxContent>
                </v:textbox>
              </v:rect>
            </w:pict>
          </mc:Fallback>
        </mc:AlternateContent>
      </w:r>
    </w:p>
    <w:p w14:paraId="527A6BB1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2498725</wp:posOffset>
                </wp:positionH>
                <wp:positionV relativeFrom="page">
                  <wp:posOffset>3780155</wp:posOffset>
                </wp:positionV>
                <wp:extent cx="1121410" cy="361950"/>
                <wp:effectExtent l="0" t="0" r="0" b="0"/>
                <wp:wrapNone/>
                <wp:docPr id="111" name="TextBox_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717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24B214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E76F68"/>
                                <w:sz w:val="18"/>
                                <w:szCs w:val="18"/>
                                <w:rtl/>
                              </w:rPr>
                              <w:t>د. فهد الزماي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1" o:spid="_x0000_s1026" o:spt="1" style="position:absolute;left:0pt;margin-left:196.75pt;margin-top:297.65pt;height:28.5pt;width:88.3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tlPFzaAAAACwEAAA8AAAAAAAAAAQAgAAAAIgAAAGRycy9kb3ducmV2LnhtbFBLAQIUABQAAAAI&#10;AIdO4kAjTebWsgEAAHc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324B214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E76F68"/>
                          <w:sz w:val="18"/>
                          <w:szCs w:val="18"/>
                          <w:rtl/>
                        </w:rPr>
                        <w:t>د. فهد الزماي</w:t>
                      </w:r>
                    </w:p>
                  </w:txbxContent>
                </v:textbox>
              </v:rect>
            </w:pict>
          </mc:Fallback>
        </mc:AlternateContent>
      </w:r>
    </w:p>
    <w:p w14:paraId="79DE8F35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1442720</wp:posOffset>
                </wp:positionH>
                <wp:positionV relativeFrom="page">
                  <wp:posOffset>3780155</wp:posOffset>
                </wp:positionV>
                <wp:extent cx="1170940" cy="361950"/>
                <wp:effectExtent l="0" t="0" r="0" b="0"/>
                <wp:wrapNone/>
                <wp:docPr id="112" name="TextBox_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83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D32F31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3B9B9B"/>
                                <w:sz w:val="18"/>
                                <w:szCs w:val="18"/>
                                <w:rtl/>
                              </w:rPr>
                              <w:t>أ. سعد اللويش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2" o:spid="_x0000_s1026" o:spt="1" style="position:absolute;left:0pt;margin-left:113.6pt;margin-top:297.65pt;height:28.5pt;width:92.2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Z4e5naAAAACwEAAA8AAAAAAAAAAQAgAAAAIgAAAGRycy9kb3ducmV2LnhtbFBLAQIUABQAAAAI&#10;AIdO4kAeSqLOsgEAAHc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D32F31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3B9B9B"/>
                          <w:sz w:val="18"/>
                          <w:szCs w:val="18"/>
                          <w:rtl/>
                        </w:rPr>
                        <w:t>أ. سعد اللويش</w:t>
                      </w:r>
                    </w:p>
                  </w:txbxContent>
                </v:textbox>
              </v:rect>
            </w:pict>
          </mc:Fallback>
        </mc:AlternateContent>
      </w:r>
    </w:p>
    <w:p w14:paraId="469A5F9C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3780155</wp:posOffset>
                </wp:positionV>
                <wp:extent cx="1252220" cy="361950"/>
                <wp:effectExtent l="0" t="0" r="0" b="0"/>
                <wp:wrapNone/>
                <wp:docPr id="113" name="TextBox_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239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1D219A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E76F68"/>
                                <w:sz w:val="18"/>
                                <w:szCs w:val="18"/>
                                <w:rtl/>
                              </w:rPr>
                              <w:t>أ. مشاري العديم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3" o:spid="_x0000_s1026" o:spt="1" style="position:absolute;left:0pt;margin-left:24pt;margin-top:297.65pt;height:28.5pt;width:98.6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+iaBdkAAAAKAQAADwAAAAAAAAABACAAAAAiAAAAZHJzL2Rvd25yZXYueG1sUEsBAhQAFAAAAAgA&#10;h07iQMeRXzyyAQAAdw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91D219A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E76F68"/>
                          <w:sz w:val="18"/>
                          <w:szCs w:val="18"/>
                          <w:rtl/>
                        </w:rPr>
                        <w:t>أ. مشاري العديم</w:t>
                      </w:r>
                    </w:p>
                  </w:txbxContent>
                </v:textbox>
              </v:rect>
            </w:pict>
          </mc:Fallback>
        </mc:AlternateContent>
      </w:r>
    </w:p>
    <w:p w14:paraId="12827652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514350</wp:posOffset>
                </wp:positionH>
                <wp:positionV relativeFrom="page">
                  <wp:posOffset>4199255</wp:posOffset>
                </wp:positionV>
                <wp:extent cx="1602105" cy="285750"/>
                <wp:effectExtent l="0" t="0" r="0" b="0"/>
                <wp:wrapNone/>
                <wp:docPr id="114" name="TextBox_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837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209CB1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3B9B9B"/>
                                <w:sz w:val="21"/>
                                <w:szCs w:val="21"/>
                                <w:rtl/>
                              </w:rPr>
                              <w:t>قسم الطالبات (المدربات)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4" o:spid="_x0000_s1026" o:spt="1" style="position:absolute;left:0pt;margin-left:40.5pt;margin-top:330.65pt;height:22.5pt;width:126.15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W&#10;LR702AAAAAoBAAAPAAAAAAAAAAEAIAAAACIAAABkcnMvZG93bnJldi54bWxQSwECFAAUAAAACACH&#10;TuJAp1HRFbIBAAB3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B209CB1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3B9B9B"/>
                          <w:sz w:val="21"/>
                          <w:szCs w:val="21"/>
                          <w:rtl/>
                        </w:rPr>
                        <w:t>قسم الطالبات (المدربات)</w:t>
                      </w:r>
                    </w:p>
                  </w:txbxContent>
                </v:textbox>
              </v:rect>
            </w:pict>
          </mc:Fallback>
        </mc:AlternateContent>
      </w:r>
    </w:p>
    <w:p w14:paraId="3BF775FD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1377950</wp:posOffset>
                </wp:positionH>
                <wp:positionV relativeFrom="page">
                  <wp:posOffset>4551680</wp:posOffset>
                </wp:positionV>
                <wp:extent cx="1299845" cy="361950"/>
                <wp:effectExtent l="0" t="0" r="0" b="0"/>
                <wp:wrapNone/>
                <wp:docPr id="115" name="TextBox_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716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BB357A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3B9B9B"/>
                                <w:sz w:val="18"/>
                                <w:szCs w:val="18"/>
                                <w:rtl/>
                              </w:rPr>
                              <w:t>أ. موضي الشمري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5" o:spid="_x0000_s1026" o:spt="1" style="position:absolute;left:0pt;margin-left:108.5pt;margin-top:358.4pt;height:28.5pt;width:102.35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b&#10;gF4O2AAAAAsBAAAPAAAAAAAAAAEAIAAAACIAAABkcnMvZG93bnJldi54bWxQSwECFAAUAAAACACH&#10;TuJAaRHyF7IBAAB3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BB357A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3B9B9B"/>
                          <w:sz w:val="18"/>
                          <w:szCs w:val="18"/>
                          <w:rtl/>
                        </w:rPr>
                        <w:t>أ. موضي الشمري</w:t>
                      </w:r>
                    </w:p>
                  </w:txbxContent>
                </v:textbox>
              </v:rect>
            </w:pict>
          </mc:Fallback>
        </mc:AlternateContent>
      </w:r>
    </w:p>
    <w:p w14:paraId="38A8658B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4551680</wp:posOffset>
                </wp:positionV>
                <wp:extent cx="1187450" cy="361950"/>
                <wp:effectExtent l="0" t="0" r="0" b="0"/>
                <wp:wrapNone/>
                <wp:docPr id="116" name="TextBox_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648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9FB3E8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E76F68"/>
                                <w:sz w:val="18"/>
                                <w:szCs w:val="18"/>
                                <w:rtl/>
                              </w:rPr>
                              <w:t>أ. نوف الشمري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6" o:spid="_x0000_s1026" o:spt="1" style="position:absolute;left:0pt;margin-left:24pt;margin-top:358.4pt;height:28.5pt;width:93.5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n&#10;maPY2AAAAAoBAAAPAAAAAAAAAAEAIAAAACIAAABkcnMvZG93bnJldi54bWxQSwECFAAUAAAACACH&#10;TuJAXFWw37IBAAB3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29FB3E8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E76F68"/>
                          <w:sz w:val="18"/>
                          <w:szCs w:val="18"/>
                          <w:rtl/>
                        </w:rPr>
                        <w:t>أ. نوف الشمري</w:t>
                      </w:r>
                    </w:p>
                  </w:txbxContent>
                </v:textbox>
              </v:rect>
            </w:pict>
          </mc:Fallback>
        </mc:AlternateContent>
      </w:r>
    </w:p>
    <w:p w14:paraId="79BDE780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800100</wp:posOffset>
                </wp:positionH>
                <wp:positionV relativeFrom="page">
                  <wp:posOffset>5139690</wp:posOffset>
                </wp:positionV>
                <wp:extent cx="3771900" cy="252095"/>
                <wp:effectExtent l="0" t="0" r="0" b="0"/>
                <wp:wrapNone/>
                <wp:docPr id="117" name="TextBox_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52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3F39FA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1F2937"/>
                                <w:sz w:val="16"/>
                                <w:szCs w:val="16"/>
                                <w:rtl/>
                              </w:rPr>
                              <w:t>الانطلاق يوم الاحد تاريخ 9 / 4 / 1448 هـ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7" o:spid="_x0000_s1026" o:spt="1" style="position:absolute;left:0pt;margin-left:63pt;margin-top:404.7pt;height:19.85pt;width:297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Q&#10;+JPs2AAAAAsBAAAPAAAAAAAAAAEAIAAAACIAAABkcnMvZG93bnJldi54bWxQSwECFAAUAAAACACH&#10;TuJALZqQSLIBAAB3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63F39FA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1F2937"/>
                          <w:sz w:val="16"/>
                          <w:szCs w:val="16"/>
                          <w:rtl/>
                        </w:rPr>
                        <w:t>الانطلاق يوم الاحد تاريخ 9 / 4 / 1448 هـ</w:t>
                      </w:r>
                    </w:p>
                  </w:txbxContent>
                </v:textbox>
              </v:rect>
            </w:pict>
          </mc:Fallback>
        </mc:AlternateContent>
      </w:r>
    </w:p>
    <w:p w14:paraId="09B19885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800100</wp:posOffset>
                </wp:positionH>
                <wp:positionV relativeFrom="page">
                  <wp:posOffset>5558790</wp:posOffset>
                </wp:positionV>
                <wp:extent cx="3771900" cy="252095"/>
                <wp:effectExtent l="0" t="0" r="0" b="0"/>
                <wp:wrapNone/>
                <wp:docPr id="118" name="TextBox_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52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1AD7F6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1F2937"/>
                                <w:sz w:val="16"/>
                                <w:szCs w:val="16"/>
                                <w:rtl/>
                              </w:rPr>
                              <w:t>خمسة أسابيع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8" o:spid="_x0000_s1026" o:spt="1" style="position:absolute;left:0pt;margin-left:63pt;margin-top:437.7pt;height:19.85pt;width:297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RWxe9kAAAALAQAADwAAAAAAAAABACAAAAAiAAAAZHJzL2Rvd25yZXYueG1sUEsBAhQAFAAAAAgA&#10;h07iQATwWhOyAQAAdw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1AD7F6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1F2937"/>
                          <w:sz w:val="16"/>
                          <w:szCs w:val="16"/>
                          <w:rtl/>
                        </w:rPr>
                        <w:t>خمسة أسابيع</w:t>
                      </w:r>
                    </w:p>
                  </w:txbxContent>
                </v:textbox>
              </v:rect>
            </w:pict>
          </mc:Fallback>
        </mc:AlternateContent>
      </w:r>
    </w:p>
    <w:p w14:paraId="257C0897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800100</wp:posOffset>
                </wp:positionH>
                <wp:positionV relativeFrom="page">
                  <wp:posOffset>5977890</wp:posOffset>
                </wp:positionV>
                <wp:extent cx="3771900" cy="252095"/>
                <wp:effectExtent l="0" t="0" r="0" b="0"/>
                <wp:wrapNone/>
                <wp:docPr id="119" name="TextBox_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52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A71FFF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1F2937"/>
                                <w:sz w:val="16"/>
                                <w:szCs w:val="16"/>
                                <w:rtl/>
                              </w:rPr>
                              <w:t>30 ساعة تدريبية - ثلاثة أيام بالأسبوع - 4:30 عصراً إلى 6:30 مساءً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9" o:spid="_x0000_s1026" o:spt="1" style="position:absolute;left:0pt;margin-left:63pt;margin-top:470.7pt;height:19.85pt;width:297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b&#10;Bxuo2AAAAAsBAAAPAAAAAAAAAAEAIAAAACIAAABkcnMvZG93bnJldi54bWxQSwECFAAUAAAACACH&#10;TuJAz2J9HbIBAAB3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BA71FFF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1F2937"/>
                          <w:sz w:val="16"/>
                          <w:szCs w:val="16"/>
                          <w:rtl/>
                        </w:rPr>
                        <w:t>30 ساعة تدريبية - ثلاثة أيام بالأسبوع - 4:30 عصراً إلى 6:30 مساءً</w:t>
                      </w:r>
                    </w:p>
                  </w:txbxContent>
                </v:textbox>
              </v:rect>
            </w:pict>
          </mc:Fallback>
        </mc:AlternateContent>
      </w:r>
    </w:p>
    <w:p w14:paraId="4FD86BBD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2921635</wp:posOffset>
                </wp:positionH>
                <wp:positionV relativeFrom="page">
                  <wp:posOffset>6765925</wp:posOffset>
                </wp:positionV>
                <wp:extent cx="1089660" cy="342900"/>
                <wp:effectExtent l="0" t="0" r="0" b="0"/>
                <wp:wrapNone/>
                <wp:docPr id="120" name="TextBox_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86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6C489D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E76F68"/>
                                <w:sz w:val="21"/>
                                <w:szCs w:val="21"/>
                                <w:rtl/>
                              </w:rPr>
                              <w:t>السعر: 949 ريال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20" o:spid="_x0000_s1026" o:spt="1" style="position:absolute;left:0pt;margin-left:230.05pt;margin-top:532.75pt;height:27pt;width:85.8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v&#10;ZlDK2QAAAA0BAAAPAAAAAAAAAAEAIAAAACIAAABkcnMvZG93bnJldi54bWxQSwECFAAUAAAACACH&#10;TuJAqgopkbEBAAB3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36C489D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E76F68"/>
                          <w:sz w:val="21"/>
                          <w:szCs w:val="21"/>
                          <w:rtl/>
                        </w:rPr>
                        <w:t>السعر: 949 ريال</w:t>
                      </w:r>
                    </w:p>
                  </w:txbxContent>
                </v:textbox>
              </v:rect>
            </w:pict>
          </mc:Fallback>
        </mc:AlternateContent>
      </w:r>
    </w:p>
    <w:p w14:paraId="7911AC87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1131570</wp:posOffset>
                </wp:positionH>
                <wp:positionV relativeFrom="page">
                  <wp:posOffset>6794500</wp:posOffset>
                </wp:positionV>
                <wp:extent cx="1638300" cy="285750"/>
                <wp:effectExtent l="0" t="0" r="0" b="0"/>
                <wp:wrapNone/>
                <wp:docPr id="121" name="TextBox_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002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0FBB5B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FFFFFF"/>
                                <w:sz w:val="21"/>
                                <w:szCs w:val="21"/>
                                <w:rtl/>
                              </w:rPr>
                              <w:t>التسجيل المبكر: 749 ريال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21" o:spid="_x0000_s1026" o:spt="1" style="position:absolute;left:0pt;margin-left:89.1pt;margin-top:535pt;height:22.5pt;width:129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S&#10;COF/2AAAAA0BAAAPAAAAAAAAAAEAIAAAACIAAABkcnMvZG93bnJldi54bWxQSwECFAAUAAAACACH&#10;TuJAd/N1K7IBAAB3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0FBB5B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FFFFFF"/>
                          <w:sz w:val="21"/>
                          <w:szCs w:val="21"/>
                          <w:rtl/>
                        </w:rPr>
                        <w:t>التسجيل المبكر: 749 ريال</w:t>
                      </w:r>
                    </w:p>
                  </w:txbxContent>
                </v:textbox>
              </v:rect>
            </w:pict>
          </mc:Fallback>
        </mc:AlternateContent>
      </w:r>
    </w:p>
    <w:p w14:paraId="7BBFFECE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2588895</wp:posOffset>
                </wp:positionH>
                <wp:positionV relativeFrom="page">
                  <wp:posOffset>7385050</wp:posOffset>
                </wp:positionV>
                <wp:extent cx="730885" cy="285750"/>
                <wp:effectExtent l="0" t="0" r="0" b="0"/>
                <wp:wrapNone/>
                <wp:docPr id="122" name="TextBox_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94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510BB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FFFFFF"/>
                                <w:sz w:val="21"/>
                                <w:szCs w:val="21"/>
                                <w:rtl/>
                              </w:rPr>
                              <w:t>للتسجيل: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22" o:spid="_x0000_s1026" o:spt="1" style="position:absolute;left:0pt;margin-left:203.85pt;margin-top:581.5pt;height:22.5pt;width:57.55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Ksek9kAAAANAQAADwAAAAAAAAABACAAAAAiAAAAZHJzL2Rvd25yZXYueG1sUEsBAhQAFAAAAAgA&#10;h07iQMPRZjqyAQAAdg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3510BB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FFFFFF"/>
                          <w:sz w:val="21"/>
                          <w:szCs w:val="21"/>
                          <w:rtl/>
                        </w:rPr>
                        <w:t>للتسجيل:</w:t>
                      </w:r>
                    </w:p>
                  </w:txbxContent>
                </v:textbox>
              </v:rect>
            </w:pict>
          </mc:Fallback>
        </mc:AlternateContent>
      </w:r>
    </w:p>
    <w:p w14:paraId="0C03D2AA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1632585</wp:posOffset>
                </wp:positionH>
                <wp:positionV relativeFrom="page">
                  <wp:posOffset>7385050</wp:posOffset>
                </wp:positionV>
                <wp:extent cx="1070610" cy="285750"/>
                <wp:effectExtent l="0" t="0" r="0" b="0"/>
                <wp:wrapNone/>
                <wp:docPr id="123" name="TextBox_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371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F25C8A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FFFFFF"/>
                                <w:sz w:val="21"/>
                                <w:szCs w:val="21"/>
                                <w:rtl/>
                              </w:rPr>
                              <w:t>055 381 1717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23" o:spid="_x0000_s1026" o:spt="1" style="position:absolute;left:0pt;margin-left:128.55pt;margin-top:581.5pt;height:22.5pt;width:84.3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lvaLLtkAAAANAQAADwAAAAAAAAABACAAAAAiAAAAZHJzL2Rvd25yZXYueG1sUEsBAhQAFAAAAAgA&#10;h07iQBedLIayAQAAdw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BF25C8A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FFFFFF"/>
                          <w:sz w:val="21"/>
                          <w:szCs w:val="21"/>
                          <w:rtl/>
                        </w:rPr>
                        <w:t>055 381 1717</w:t>
                      </w:r>
                    </w:p>
                  </w:txbxContent>
                </v:textbox>
              </v:rect>
            </w:pict>
          </mc:Fallback>
        </mc:AlternateContent>
      </w:r>
    </w:p>
    <w:p w14:paraId="74525E1D">
      <w:pPr>
        <w:spacing w:before="0" w:after="0" w:line="0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1358265</wp:posOffset>
                </wp:positionH>
                <wp:positionV relativeFrom="page">
                  <wp:posOffset>7899400</wp:posOffset>
                </wp:positionV>
                <wp:extent cx="2236470" cy="280670"/>
                <wp:effectExtent l="0" t="0" r="0" b="0"/>
                <wp:wrapNone/>
                <wp:docPr id="124" name="TextBox_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6291" cy="2809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7C173D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Cairo" w:hAnsi="Cairo" w:cs="Cairo"/>
                                <w:b/>
                                <w:bCs/>
                                <w:color w:val="3B9B9B"/>
                                <w:sz w:val="19"/>
                                <w:szCs w:val="19"/>
                                <w:rtl/>
                              </w:rPr>
                              <w:t>معاً نحو قدرات أعلى .. ومستقبل أوسع</w:t>
                            </w:r>
                          </w:p>
                        </w:txbxContent>
                      </wps:txbx>
                      <wps:bodyPr wrap="none"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24" o:spid="_x0000_s1026" o:spt="1" style="position:absolute;left:0pt;margin-left:106.95pt;margin-top:622pt;height:22.1pt;width:176.1pt;mso-position-horizontal-relative:page;mso-position-vertical-relative:page;mso-wrap-style:none;z-index:251660288;v-text-anchor:middle;mso-width-relative:page;mso-height-relative:page;" filled="f" stroked="f" coordsize="21600,21600" o:gfxdata="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SwbS/aAAAADQEAAA8AAAAAAAAAAQAgAAAAIgAAAGRycy9kb3ducmV2LnhtbFBLAQIUABQAAAAI&#10;AIdO4kAH5u5OsgEAAHc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7C173D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Cairo" w:hAnsi="Cairo" w:cs="Cairo"/>
                          <w:b/>
                          <w:bCs/>
                          <w:color w:val="3B9B9B"/>
                          <w:sz w:val="19"/>
                          <w:szCs w:val="19"/>
                          <w:rtl/>
                        </w:rPr>
                        <w:t>معاً نحو قدرات أعلى .. ومستقبل أوسع</w:t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r:id="rId5" w:type="default"/>
      <w:pgSz w:w="7500" w:h="13333"/>
      <w:pgMar w:top="0" w:right="0" w:bottom="0" w:left="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iro">
    <w:panose1 w:val="00000000000000000000"/>
    <w:charset w:val="00"/>
    <w:family w:val="auto"/>
    <w:pitch w:val="default"/>
    <w:sig w:usb0="A00020AF" w:usb1="9000204B" w:usb2="00000008" w:usb3="00000000" w:csb0="200000D3" w:csb1="000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180DD">
    <w:pPr>
      <w:pStyle w:val="19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4762500" cy="8466455"/>
          <wp:effectExtent l="0" t="0" r="0" b="0"/>
          <wp:wrapNone/>
          <wp:docPr id="1" name="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2500" cy="8466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96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2026-09-15T23:09:15Z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B4E13631CE704952919FDAF1DFECC1CA_13</vt:lpwstr>
  </property>
</Properties>
</file>