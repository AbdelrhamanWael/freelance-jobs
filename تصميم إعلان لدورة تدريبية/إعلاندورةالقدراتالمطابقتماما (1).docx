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9283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58DEC36A" wp14:editId="74FBAE51">
                <wp:simplePos x="0" y="0"/>
                <wp:positionH relativeFrom="page">
                  <wp:posOffset>3181350</wp:posOffset>
                </wp:positionH>
                <wp:positionV relativeFrom="page">
                  <wp:posOffset>803910</wp:posOffset>
                </wp:positionV>
                <wp:extent cx="4382135" cy="274320"/>
                <wp:effectExtent l="0" t="0" r="0" b="0"/>
                <wp:wrapNone/>
                <wp:docPr id="101" name="TextBox_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30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91C961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30"/>
                                <w:szCs w:val="30"/>
                                <w:rtl/>
                              </w:rPr>
                              <w:t>معهد مئة وثمانون درجة العالي للتدريب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58DEC36A" id="TextBox_101" o:spid="_x0000_s1026" style="position:absolute;margin-left:250.5pt;margin-top:63.3pt;width:345.05pt;height:21.6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" filled="f" stroked="f">
                <v:textbox inset="0,0,0,0">
                  <w:txbxContent>
                    <w:p w14:paraId="2591C961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30"/>
                          <w:szCs w:val="30"/>
                          <w:rtl/>
                        </w:rPr>
                        <w:t>معهد مئة وثمانون درجة العالي للتدريب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F4C6834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765B6072" wp14:editId="2A8FDB8B">
                <wp:simplePos x="0" y="0"/>
                <wp:positionH relativeFrom="page">
                  <wp:posOffset>3181350</wp:posOffset>
                </wp:positionH>
                <wp:positionV relativeFrom="page">
                  <wp:posOffset>1066165</wp:posOffset>
                </wp:positionV>
                <wp:extent cx="4382135" cy="316865"/>
                <wp:effectExtent l="0" t="0" r="0" b="0"/>
                <wp:wrapNone/>
                <wp:docPr id="102" name="TextBox_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305" cy="31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57AE1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46"/>
                                <w:szCs w:val="46"/>
                                <w:rtl/>
                              </w:rPr>
                              <w:t xml:space="preserve">دورة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46"/>
                                <w:szCs w:val="46"/>
                                <w:rtl/>
                              </w:rPr>
                              <w:t>التأسيس لاختبار القدرات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765B6072" id="TextBox_102" o:spid="_x0000_s1027" style="position:absolute;margin-left:250.5pt;margin-top:83.95pt;width:345.05pt;height:24.9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" filled="f" stroked="f">
                <v:textbox inset="0,0,0,0">
                  <w:txbxContent>
                    <w:p w14:paraId="1C657AE1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46"/>
                          <w:szCs w:val="46"/>
                          <w:rtl/>
                        </w:rPr>
                        <w:t xml:space="preserve">دورة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46"/>
                          <w:szCs w:val="46"/>
                          <w:rtl/>
                        </w:rPr>
                        <w:t>التأسيس لاختبار القدرات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1469112" w14:textId="6A8343E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6BE62D26" wp14:editId="11C8E9EA">
                <wp:simplePos x="0" y="0"/>
                <wp:positionH relativeFrom="page">
                  <wp:posOffset>3181350</wp:posOffset>
                </wp:positionH>
                <wp:positionV relativeFrom="page">
                  <wp:posOffset>1352550</wp:posOffset>
                </wp:positionV>
                <wp:extent cx="4382135" cy="274320"/>
                <wp:effectExtent l="0" t="0" r="0" b="0"/>
                <wp:wrapNone/>
                <wp:docPr id="103" name="TextBox_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30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530F4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34"/>
                                <w:szCs w:val="34"/>
                                <w:rtl/>
                              </w:rPr>
                              <w:t xml:space="preserve">(كمي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34"/>
                                <w:szCs w:val="34"/>
                                <w:rtl/>
                              </w:rPr>
                              <w:t>ولفظي)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6BE62D26" id="TextBox_103" o:spid="_x0000_s1028" style="position:absolute;margin-left:250.5pt;margin-top:106.5pt;width:345.05pt;height:21.6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" filled="f" stroked="f">
                <v:textbox inset="0,0,0,0">
                  <w:txbxContent>
                    <w:p w14:paraId="1F0530F4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34"/>
                          <w:szCs w:val="34"/>
                          <w:rtl/>
                        </w:rPr>
                        <w:t xml:space="preserve">(كمي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34"/>
                          <w:szCs w:val="34"/>
                          <w:rtl/>
                        </w:rPr>
                        <w:t>ولفظي)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B3834E1" w14:textId="48D0EAB4" w:rsidR="00501F8A" w:rsidRDefault="003B2341">
      <w:pPr>
        <w:spacing w:after="0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3F5FBA03" wp14:editId="39E5B090">
            <wp:simplePos x="0" y="0"/>
            <wp:positionH relativeFrom="column">
              <wp:align>left</wp:align>
            </wp:positionH>
            <wp:positionV relativeFrom="paragraph">
              <wp:posOffset>766445</wp:posOffset>
            </wp:positionV>
            <wp:extent cx="6603577" cy="6705202"/>
            <wp:effectExtent l="0" t="0" r="6985" b="635"/>
            <wp:wrapSquare wrapText="bothSides"/>
            <wp:docPr id="17222824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2453" name="Picture 17222824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2392" cy="6724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6EA3DB29" wp14:editId="1F1BB24D">
                <wp:simplePos x="0" y="0"/>
                <wp:positionH relativeFrom="page">
                  <wp:posOffset>4824095</wp:posOffset>
                </wp:positionH>
                <wp:positionV relativeFrom="page">
                  <wp:posOffset>1858645</wp:posOffset>
                </wp:positionV>
                <wp:extent cx="1097280" cy="292735"/>
                <wp:effectExtent l="0" t="0" r="0" b="0"/>
                <wp:wrapNone/>
                <wp:docPr id="104" name="TextBox_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100" cy="29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A2F3CB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tl/>
                              </w:rPr>
                              <w:t xml:space="preserve">دورة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tl/>
                              </w:rPr>
                              <w:t>شاملة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6EA3DB29" id="TextBox_104" o:spid="_x0000_s1029" style="position:absolute;margin-left:379.85pt;margin-top:146.35pt;width:86.4pt;height:23.05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" filled="f" stroked="f">
                <v:textbox inset="0,0,0,0">
                  <w:txbxContent>
                    <w:p w14:paraId="4BA2F3CB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/>
                          <w:sz w:val="26"/>
                          <w:szCs w:val="26"/>
                          <w:rtl/>
                        </w:rPr>
                        <w:t xml:space="preserve">دورة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FFFFFF"/>
                          <w:sz w:val="26"/>
                          <w:szCs w:val="26"/>
                          <w:rtl/>
                        </w:rPr>
                        <w:t>شاملة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65197AC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0493F7F0" wp14:editId="3B9B5C00">
                <wp:simplePos x="0" y="0"/>
                <wp:positionH relativeFrom="page">
                  <wp:posOffset>5058410</wp:posOffset>
                </wp:positionH>
                <wp:positionV relativeFrom="page">
                  <wp:posOffset>2486660</wp:posOffset>
                </wp:positionV>
                <wp:extent cx="2072005" cy="170815"/>
                <wp:effectExtent l="0" t="0" r="0" b="0"/>
                <wp:wrapNone/>
                <wp:docPr id="105" name="TextBox_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300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6B1167" w14:textId="77777777" w:rsidR="00501F8A" w:rsidRDefault="00000000">
                            <w:pPr>
                              <w:bidi/>
                              <w:spacing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 xml:space="preserve">‏إتقان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الكمي واللفظي من الصفر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0493F7F0" id="TextBox_105" o:spid="_x0000_s1030" style="position:absolute;margin-left:398.3pt;margin-top:195.8pt;width:163.15pt;height:13.4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" filled="f" stroked="f">
                <v:textbox inset="0,0,0,0">
                  <w:txbxContent>
                    <w:p w14:paraId="656B1167" w14:textId="77777777" w:rsidR="00501F8A" w:rsidRDefault="00000000">
                      <w:pPr>
                        <w:bidi/>
                        <w:spacing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 xml:space="preserve">‏إتقان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الكمي واللفظي من الصفر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33465BE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52252D1D" wp14:editId="77408574">
                <wp:simplePos x="0" y="0"/>
                <wp:positionH relativeFrom="page">
                  <wp:posOffset>5058410</wp:posOffset>
                </wp:positionH>
                <wp:positionV relativeFrom="page">
                  <wp:posOffset>2766695</wp:posOffset>
                </wp:positionV>
                <wp:extent cx="2072005" cy="170815"/>
                <wp:effectExtent l="0" t="0" r="0" b="0"/>
                <wp:wrapNone/>
                <wp:docPr id="106" name="TextBox_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300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494E39" w14:textId="77777777" w:rsidR="00501F8A" w:rsidRDefault="00000000">
                            <w:pPr>
                              <w:bidi/>
                              <w:spacing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 xml:space="preserve">‏محاكاة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واقعية لاختبار قياس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52252D1D" id="TextBox_106" o:spid="_x0000_s1031" style="position:absolute;margin-left:398.3pt;margin-top:217.85pt;width:163.15pt;height:13.4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" filled="f" stroked="f">
                <v:textbox inset="0,0,0,0">
                  <w:txbxContent>
                    <w:p w14:paraId="03494E39" w14:textId="77777777" w:rsidR="00501F8A" w:rsidRDefault="00000000">
                      <w:pPr>
                        <w:bidi/>
                        <w:spacing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 xml:space="preserve">‏محاكاة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واقعية لاختبار قياس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C301612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014C9DC5" wp14:editId="734D2DF5">
                <wp:simplePos x="0" y="0"/>
                <wp:positionH relativeFrom="page">
                  <wp:posOffset>5058410</wp:posOffset>
                </wp:positionH>
                <wp:positionV relativeFrom="page">
                  <wp:posOffset>3047365</wp:posOffset>
                </wp:positionV>
                <wp:extent cx="2072005" cy="170815"/>
                <wp:effectExtent l="0" t="0" r="0" b="0"/>
                <wp:wrapNone/>
                <wp:docPr id="107" name="TextBox_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300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214368" w14:textId="77777777" w:rsidR="00501F8A" w:rsidRDefault="00000000">
                            <w:pPr>
                              <w:bidi/>
                              <w:spacing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 xml:space="preserve">‏إدارة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وقت ذكية تحت الضغط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014C9DC5" id="TextBox_107" o:spid="_x0000_s1032" style="position:absolute;margin-left:398.3pt;margin-top:239.95pt;width:163.15pt;height:13.4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" filled="f" stroked="f">
                <v:textbox inset="0,0,0,0">
                  <w:txbxContent>
                    <w:p w14:paraId="7B214368" w14:textId="77777777" w:rsidR="00501F8A" w:rsidRDefault="00000000">
                      <w:pPr>
                        <w:bidi/>
                        <w:spacing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 xml:space="preserve">‏إدارة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وقت ذكية تحت الضغط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BCB87AF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72E91453" wp14:editId="72BDB759">
                <wp:simplePos x="0" y="0"/>
                <wp:positionH relativeFrom="page">
                  <wp:posOffset>2894965</wp:posOffset>
                </wp:positionH>
                <wp:positionV relativeFrom="page">
                  <wp:posOffset>2486660</wp:posOffset>
                </wp:positionV>
                <wp:extent cx="2102485" cy="170815"/>
                <wp:effectExtent l="0" t="0" r="0" b="0"/>
                <wp:wrapNone/>
                <wp:docPr id="108" name="TextBox_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2775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25A79" w14:textId="77777777" w:rsidR="00501F8A" w:rsidRDefault="00000000">
                            <w:pPr>
                              <w:bidi/>
                              <w:spacing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 xml:space="preserve">‏أسرار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الحل السريع بدون تعقيد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72E91453" id="TextBox_108" o:spid="_x0000_s1033" style="position:absolute;margin-left:227.95pt;margin-top:195.8pt;width:165.55pt;height:13.4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" filled="f" stroked="f">
                <v:textbox inset="0,0,0,0">
                  <w:txbxContent>
                    <w:p w14:paraId="67B25A79" w14:textId="77777777" w:rsidR="00501F8A" w:rsidRDefault="00000000">
                      <w:pPr>
                        <w:bidi/>
                        <w:spacing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 xml:space="preserve">‏أسرار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الحل السريع بدون تعقيد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A210190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32FD3A1" wp14:editId="0CD6C2E6">
                <wp:simplePos x="0" y="0"/>
                <wp:positionH relativeFrom="page">
                  <wp:posOffset>2894965</wp:posOffset>
                </wp:positionH>
                <wp:positionV relativeFrom="page">
                  <wp:posOffset>2766695</wp:posOffset>
                </wp:positionV>
                <wp:extent cx="2102485" cy="170815"/>
                <wp:effectExtent l="0" t="0" r="0" b="0"/>
                <wp:wrapNone/>
                <wp:docPr id="109" name="TextBox_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2775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A1CBD7" w14:textId="77777777" w:rsidR="00501F8A" w:rsidRDefault="00000000">
                            <w:pPr>
                              <w:bidi/>
                              <w:spacing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 xml:space="preserve">‏تحليل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أداء وتطوير نقاط الضعف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732FD3A1" id="TextBox_109" o:spid="_x0000_s1034" style="position:absolute;margin-left:227.95pt;margin-top:217.85pt;width:165.55pt;height:13.4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" filled="f" stroked="f">
                <v:textbox inset="0,0,0,0">
                  <w:txbxContent>
                    <w:p w14:paraId="4DA1CBD7" w14:textId="77777777" w:rsidR="00501F8A" w:rsidRDefault="00000000">
                      <w:pPr>
                        <w:bidi/>
                        <w:spacing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 xml:space="preserve">‏تحليل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أداء وتطوير نقاط الضعف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F45EBF9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25FFAB54" wp14:editId="5C5C6AB7">
                <wp:simplePos x="0" y="0"/>
                <wp:positionH relativeFrom="page">
                  <wp:posOffset>2894965</wp:posOffset>
                </wp:positionH>
                <wp:positionV relativeFrom="page">
                  <wp:posOffset>3047365</wp:posOffset>
                </wp:positionV>
                <wp:extent cx="2102485" cy="170815"/>
                <wp:effectExtent l="0" t="0" r="0" b="0"/>
                <wp:wrapNone/>
                <wp:docPr id="110" name="TextBox_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2775" cy="1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820B27" w14:textId="77777777" w:rsidR="00501F8A" w:rsidRDefault="00000000">
                            <w:pPr>
                              <w:bidi/>
                              <w:spacing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 xml:space="preserve">‏مهارات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9C7634"/>
                                <w:sz w:val="17"/>
                                <w:szCs w:val="17"/>
                                <w:rtl/>
                              </w:rPr>
                              <w:t>تركيز واختيار الإجابة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25FFAB54" id="TextBox_110" o:spid="_x0000_s1035" style="position:absolute;margin-left:227.95pt;margin-top:239.95pt;width:165.55pt;height:13.4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" filled="f" stroked="f">
                <v:textbox inset="0,0,0,0">
                  <w:txbxContent>
                    <w:p w14:paraId="06820B27" w14:textId="77777777" w:rsidR="00501F8A" w:rsidRDefault="00000000">
                      <w:pPr>
                        <w:bidi/>
                        <w:spacing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 xml:space="preserve">‏مهارات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9C7634"/>
                          <w:sz w:val="17"/>
                          <w:szCs w:val="17"/>
                          <w:rtl/>
                        </w:rPr>
                        <w:t>تركيز واختيار الإجابة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87A7033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076C6F8" wp14:editId="47BC05CA">
                <wp:simplePos x="0" y="0"/>
                <wp:positionH relativeFrom="page">
                  <wp:posOffset>5302250</wp:posOffset>
                </wp:positionH>
                <wp:positionV relativeFrom="page">
                  <wp:posOffset>3535045</wp:posOffset>
                </wp:positionV>
                <wp:extent cx="2132965" cy="231775"/>
                <wp:effectExtent l="0" t="0" r="0" b="0"/>
                <wp:wrapNone/>
                <wp:docPr id="111" name="TextBox_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250" cy="23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7BE79D" w14:textId="77777777" w:rsidR="00501F8A" w:rsidRDefault="00000000">
                            <w:pPr>
                              <w:bidi/>
                              <w:spacing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24"/>
                                <w:szCs w:val="24"/>
                                <w:rtl/>
                              </w:rPr>
                              <w:t xml:space="preserve">‏قسم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24"/>
                                <w:szCs w:val="24"/>
                                <w:rtl/>
                              </w:rPr>
                              <w:t>الطلاب (المدربين)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6076C6F8" id="TextBox_111" o:spid="_x0000_s1036" style="position:absolute;margin-left:417.5pt;margin-top:278.35pt;width:167.95pt;height:18.2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" filled="f" stroked="f">
                <v:textbox inset="0,0,0,0">
                  <w:txbxContent>
                    <w:p w14:paraId="027BE79D" w14:textId="77777777" w:rsidR="00501F8A" w:rsidRDefault="00000000">
                      <w:pPr>
                        <w:bidi/>
                        <w:spacing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24"/>
                          <w:szCs w:val="24"/>
                          <w:rtl/>
                        </w:rPr>
                        <w:t xml:space="preserve">‏قسم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24"/>
                          <w:szCs w:val="24"/>
                          <w:rtl/>
                        </w:rPr>
                        <w:t>الطلاب (المدربين)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C2F059B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1336ED3A" wp14:editId="3D37918D">
                <wp:simplePos x="0" y="0"/>
                <wp:positionH relativeFrom="page">
                  <wp:posOffset>5820410</wp:posOffset>
                </wp:positionH>
                <wp:positionV relativeFrom="page">
                  <wp:posOffset>3876040</wp:posOffset>
                </wp:positionV>
                <wp:extent cx="944880" cy="274320"/>
                <wp:effectExtent l="0" t="0" r="0" b="0"/>
                <wp:wrapNone/>
                <wp:docPr id="112" name="TextBox_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72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4EE012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17"/>
                                <w:szCs w:val="17"/>
                                <w:rtl/>
                              </w:rPr>
                              <w:t xml:space="preserve">د.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17"/>
                                <w:szCs w:val="17"/>
                                <w:rtl/>
                              </w:rPr>
                              <w:t>فهد الزماي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1336ED3A" id="TextBox_112" o:spid="_x0000_s1037" style="position:absolute;margin-left:458.3pt;margin-top:305.2pt;width:74.4pt;height:21.6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" filled="f" stroked="f">
                <v:textbox inset="0,0,0,0">
                  <w:txbxContent>
                    <w:p w14:paraId="1B4EE012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17"/>
                          <w:szCs w:val="17"/>
                          <w:rtl/>
                        </w:rPr>
                        <w:t xml:space="preserve">د.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17"/>
                          <w:szCs w:val="17"/>
                          <w:rtl/>
                        </w:rPr>
                        <w:t>فهد الزماي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2F6E42D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7D7B301" wp14:editId="48FAEC9A">
                <wp:simplePos x="0" y="0"/>
                <wp:positionH relativeFrom="page">
                  <wp:posOffset>4906010</wp:posOffset>
                </wp:positionH>
                <wp:positionV relativeFrom="page">
                  <wp:posOffset>3876040</wp:posOffset>
                </wp:positionV>
                <wp:extent cx="944880" cy="274320"/>
                <wp:effectExtent l="0" t="0" r="0" b="0"/>
                <wp:wrapNone/>
                <wp:docPr id="113" name="TextBox_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72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056BDD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196062"/>
                                <w:sz w:val="17"/>
                                <w:szCs w:val="17"/>
                                <w:rtl/>
                              </w:rPr>
                              <w:t xml:space="preserve">أ.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196062"/>
                                <w:sz w:val="17"/>
                                <w:szCs w:val="17"/>
                                <w:rtl/>
                              </w:rPr>
                              <w:t>سعد اللويش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17D7B301" id="TextBox_113" o:spid="_x0000_s1038" style="position:absolute;margin-left:386.3pt;margin-top:305.2pt;width:74.4pt;height:21.6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" filled="f" stroked="f">
                <v:textbox inset="0,0,0,0">
                  <w:txbxContent>
                    <w:p w14:paraId="09056BDD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196062"/>
                          <w:sz w:val="17"/>
                          <w:szCs w:val="17"/>
                          <w:rtl/>
                        </w:rPr>
                        <w:t xml:space="preserve">أ.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196062"/>
                          <w:sz w:val="17"/>
                          <w:szCs w:val="17"/>
                          <w:rtl/>
                        </w:rPr>
                        <w:t>سعد اللويش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49C5629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D53B579" wp14:editId="6F65C184">
                <wp:simplePos x="0" y="0"/>
                <wp:positionH relativeFrom="page">
                  <wp:posOffset>3979545</wp:posOffset>
                </wp:positionH>
                <wp:positionV relativeFrom="page">
                  <wp:posOffset>3876040</wp:posOffset>
                </wp:positionV>
                <wp:extent cx="944880" cy="274320"/>
                <wp:effectExtent l="0" t="0" r="0" b="0"/>
                <wp:wrapNone/>
                <wp:docPr id="114" name="TextBox_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72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53E0A6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17"/>
                                <w:szCs w:val="17"/>
                                <w:rtl/>
                              </w:rPr>
                              <w:t xml:space="preserve">أ.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17"/>
                                <w:szCs w:val="17"/>
                                <w:rtl/>
                              </w:rPr>
                              <w:t>مشاري العديم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5D53B579" id="TextBox_114" o:spid="_x0000_s1039" style="position:absolute;margin-left:313.35pt;margin-top:305.2pt;width:74.4pt;height:21.6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" filled="f" stroked="f">
                <v:textbox inset="0,0,0,0">
                  <w:txbxContent>
                    <w:p w14:paraId="3453E0A6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17"/>
                          <w:szCs w:val="17"/>
                          <w:rtl/>
                        </w:rPr>
                        <w:t xml:space="preserve">أ.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17"/>
                          <w:szCs w:val="17"/>
                          <w:rtl/>
                        </w:rPr>
                        <w:t>مشاري العديم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CA22522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DBDC7A3" wp14:editId="64A0743B">
                <wp:simplePos x="0" y="0"/>
                <wp:positionH relativeFrom="page">
                  <wp:posOffset>5302250</wp:posOffset>
                </wp:positionH>
                <wp:positionV relativeFrom="page">
                  <wp:posOffset>4302760</wp:posOffset>
                </wp:positionV>
                <wp:extent cx="2132965" cy="231775"/>
                <wp:effectExtent l="0" t="0" r="0" b="0"/>
                <wp:wrapNone/>
                <wp:docPr id="115" name="TextBox_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250" cy="23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C3AFF7" w14:textId="77777777" w:rsidR="00501F8A" w:rsidRDefault="00000000">
                            <w:pPr>
                              <w:bidi/>
                              <w:spacing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24"/>
                                <w:szCs w:val="24"/>
                                <w:rtl/>
                              </w:rPr>
                              <w:t xml:space="preserve">‏قسم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24"/>
                                <w:szCs w:val="24"/>
                                <w:rtl/>
                              </w:rPr>
                              <w:t>الطالبات (المدربات)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2DBDC7A3" id="TextBox_115" o:spid="_x0000_s1040" style="position:absolute;margin-left:417.5pt;margin-top:338.8pt;width:167.95pt;height:18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" filled="f" stroked="f">
                <v:textbox inset="0,0,0,0">
                  <w:txbxContent>
                    <w:p w14:paraId="30C3AFF7" w14:textId="77777777" w:rsidR="00501F8A" w:rsidRDefault="00000000">
                      <w:pPr>
                        <w:bidi/>
                        <w:spacing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24"/>
                          <w:szCs w:val="24"/>
                          <w:rtl/>
                        </w:rPr>
                        <w:t xml:space="preserve">‏قسم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24"/>
                          <w:szCs w:val="24"/>
                          <w:rtl/>
                        </w:rPr>
                        <w:t>الطالبات (المدربات)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37752B6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A97E83A" wp14:editId="30B4EF62">
                <wp:simplePos x="0" y="0"/>
                <wp:positionH relativeFrom="page">
                  <wp:posOffset>5332730</wp:posOffset>
                </wp:positionH>
                <wp:positionV relativeFrom="page">
                  <wp:posOffset>4644390</wp:posOffset>
                </wp:positionV>
                <wp:extent cx="975360" cy="274320"/>
                <wp:effectExtent l="0" t="0" r="0" b="0"/>
                <wp:wrapNone/>
                <wp:docPr id="116" name="TextBox_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200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B812D2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196062"/>
                                <w:sz w:val="17"/>
                                <w:szCs w:val="17"/>
                                <w:rtl/>
                              </w:rPr>
                              <w:t xml:space="preserve">أ.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196062"/>
                                <w:sz w:val="17"/>
                                <w:szCs w:val="17"/>
                                <w:rtl/>
                              </w:rPr>
                              <w:t>موضي الشمري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7A97E83A" id="TextBox_116" o:spid="_x0000_s1041" style="position:absolute;margin-left:419.9pt;margin-top:365.7pt;width:76.8pt;height:21.6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" filled="f" stroked="f">
                <v:textbox inset="0,0,0,0">
                  <w:txbxContent>
                    <w:p w14:paraId="31B812D2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196062"/>
                          <w:sz w:val="17"/>
                          <w:szCs w:val="17"/>
                          <w:rtl/>
                        </w:rPr>
                        <w:t xml:space="preserve">أ.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196062"/>
                          <w:sz w:val="17"/>
                          <w:szCs w:val="17"/>
                          <w:rtl/>
                        </w:rPr>
                        <w:t>موضي الشمري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3ACBCEC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8505540" wp14:editId="2CE33924">
                <wp:simplePos x="0" y="0"/>
                <wp:positionH relativeFrom="page">
                  <wp:posOffset>4418330</wp:posOffset>
                </wp:positionH>
                <wp:positionV relativeFrom="page">
                  <wp:posOffset>4644390</wp:posOffset>
                </wp:positionV>
                <wp:extent cx="944880" cy="274320"/>
                <wp:effectExtent l="0" t="0" r="0" b="0"/>
                <wp:wrapNone/>
                <wp:docPr id="117" name="TextBox_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725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DCF305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17"/>
                                <w:szCs w:val="17"/>
                                <w:rtl/>
                              </w:rPr>
                              <w:t xml:space="preserve">أ.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sz w:val="17"/>
                                <w:szCs w:val="17"/>
                                <w:rtl/>
                              </w:rPr>
                              <w:t>نوف الشمري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28505540" id="TextBox_117" o:spid="_x0000_s1042" style="position:absolute;margin-left:347.9pt;margin-top:365.7pt;width:74.4pt;height:21.6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" filled="f" stroked="f">
                <v:textbox inset="0,0,0,0">
                  <w:txbxContent>
                    <w:p w14:paraId="6ADCF305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17"/>
                          <w:szCs w:val="17"/>
                          <w:rtl/>
                        </w:rPr>
                        <w:t xml:space="preserve">أ.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sz w:val="17"/>
                          <w:szCs w:val="17"/>
                          <w:rtl/>
                        </w:rPr>
                        <w:t>نوف الشمري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4D89B66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413D918" wp14:editId="287C3E58">
                <wp:simplePos x="0" y="0"/>
                <wp:positionH relativeFrom="page">
                  <wp:posOffset>3778885</wp:posOffset>
                </wp:positionH>
                <wp:positionV relativeFrom="page">
                  <wp:posOffset>5180330</wp:posOffset>
                </wp:positionV>
                <wp:extent cx="3382645" cy="231775"/>
                <wp:effectExtent l="0" t="0" r="0" b="0"/>
                <wp:wrapNone/>
                <wp:docPr id="118" name="TextBox_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2725" cy="23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2C2B0C" w14:textId="77777777" w:rsidR="00501F8A" w:rsidRDefault="00000000">
                            <w:pPr>
                              <w:bidi/>
                              <w:spacing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color w:val="4A4A4A"/>
                                <w:sz w:val="20"/>
                                <w:szCs w:val="20"/>
                                <w:rtl/>
                              </w:rPr>
                              <w:t xml:space="preserve">‏الانطلاق </w:t>
                            </w:r>
                            <w:r>
                              <w:rPr>
                                <w:rFonts w:ascii="Tahoma" w:hAnsi="Tahoma" w:cs="Tahoma"/>
                                <w:color w:val="4A4A4A"/>
                                <w:sz w:val="20"/>
                                <w:szCs w:val="20"/>
                                <w:rtl/>
                              </w:rPr>
                              <w:t xml:space="preserve">يوم الاحد تاريخ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4A4A4A"/>
                                <w:sz w:val="21"/>
                                <w:szCs w:val="21"/>
                                <w:rtl/>
                              </w:rPr>
                              <w:t>9 / 4 / 1448 هـ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2413D918" id="TextBox_118" o:spid="_x0000_s1043" style="position:absolute;margin-left:297.55pt;margin-top:407.9pt;width:266.35pt;height:18.2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" filled="f" stroked="f">
                <v:textbox inset="0,0,0,0">
                  <w:txbxContent>
                    <w:p w14:paraId="4C2C2B0C" w14:textId="77777777" w:rsidR="00501F8A" w:rsidRDefault="00000000">
                      <w:pPr>
                        <w:bidi/>
                        <w:spacing w:after="0"/>
                        <w:jc w:val="right"/>
                      </w:pPr>
                      <w:r>
                        <w:rPr>
                          <w:rFonts w:ascii="Tahoma" w:hAnsi="Tahoma" w:cs="Tahoma"/>
                          <w:color w:val="4A4A4A"/>
                          <w:sz w:val="20"/>
                          <w:szCs w:val="20"/>
                          <w:rtl/>
                        </w:rPr>
                        <w:t xml:space="preserve">‏الانطلاق </w:t>
                      </w:r>
                      <w:r>
                        <w:rPr>
                          <w:rFonts w:ascii="Tahoma" w:hAnsi="Tahoma" w:cs="Tahoma"/>
                          <w:color w:val="4A4A4A"/>
                          <w:sz w:val="20"/>
                          <w:szCs w:val="20"/>
                          <w:rtl/>
                        </w:rPr>
                        <w:t xml:space="preserve">يوم الاحد تاريخ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4A4A4A"/>
                          <w:sz w:val="21"/>
                          <w:szCs w:val="21"/>
                          <w:rtl/>
                        </w:rPr>
                        <w:t>9 / 4 / 1448 هـ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4CE86F3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41707A87" wp14:editId="13196E9A">
                <wp:simplePos x="0" y="0"/>
                <wp:positionH relativeFrom="page">
                  <wp:posOffset>5363210</wp:posOffset>
                </wp:positionH>
                <wp:positionV relativeFrom="page">
                  <wp:posOffset>5534025</wp:posOffset>
                </wp:positionV>
                <wp:extent cx="1798320" cy="231775"/>
                <wp:effectExtent l="0" t="0" r="0" b="0"/>
                <wp:wrapNone/>
                <wp:docPr id="119" name="TextBox_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025" cy="23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9F99E2" w14:textId="77777777" w:rsidR="00501F8A" w:rsidRDefault="00000000">
                            <w:pPr>
                              <w:bidi/>
                              <w:spacing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4A4A4A"/>
                                <w:sz w:val="21"/>
                                <w:szCs w:val="21"/>
                                <w:rtl/>
                              </w:rPr>
                              <w:t xml:space="preserve">‏خمسة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4A4A4A"/>
                                <w:sz w:val="21"/>
                                <w:szCs w:val="21"/>
                                <w:rtl/>
                              </w:rPr>
                              <w:t>أسابيع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41707A87" id="TextBox_119" o:spid="_x0000_s1044" style="position:absolute;margin-left:422.3pt;margin-top:435.75pt;width:141.6pt;height:18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" filled="f" stroked="f">
                <v:textbox inset="0,0,0,0">
                  <w:txbxContent>
                    <w:p w14:paraId="1C9F99E2" w14:textId="77777777" w:rsidR="00501F8A" w:rsidRDefault="00000000">
                      <w:pPr>
                        <w:bidi/>
                        <w:spacing w:after="0"/>
                        <w:jc w:val="right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4A4A4A"/>
                          <w:sz w:val="21"/>
                          <w:szCs w:val="21"/>
                          <w:rtl/>
                        </w:rPr>
                        <w:t xml:space="preserve">‏خمسة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4A4A4A"/>
                          <w:sz w:val="21"/>
                          <w:szCs w:val="21"/>
                          <w:rtl/>
                        </w:rPr>
                        <w:t>أسابيع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21BEB85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1B4D074" wp14:editId="20ADC90F">
                <wp:simplePos x="0" y="0"/>
                <wp:positionH relativeFrom="page">
                  <wp:posOffset>3413125</wp:posOffset>
                </wp:positionH>
                <wp:positionV relativeFrom="page">
                  <wp:posOffset>5887720</wp:posOffset>
                </wp:positionV>
                <wp:extent cx="3748405" cy="231775"/>
                <wp:effectExtent l="0" t="0" r="0" b="0"/>
                <wp:wrapNone/>
                <wp:docPr id="120" name="TextBox_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8425" cy="23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7B27B" w14:textId="77777777" w:rsidR="00501F8A" w:rsidRDefault="00000000">
                            <w:pPr>
                              <w:bidi/>
                              <w:spacing w:after="0"/>
                              <w:jc w:val="right"/>
                            </w:pPr>
                            <w:r>
                              <w:rPr>
                                <w:rFonts w:ascii="Tahoma" w:hAnsi="Tahoma" w:cs="Tahoma"/>
                                <w:color w:val="4A4A4A"/>
                                <w:sz w:val="18"/>
                                <w:szCs w:val="18"/>
                                <w:rtl/>
                              </w:rPr>
                              <w:t xml:space="preserve">‏30 </w:t>
                            </w:r>
                            <w:r>
                              <w:rPr>
                                <w:rFonts w:ascii="Tahoma" w:hAnsi="Tahoma" w:cs="Tahoma"/>
                                <w:color w:val="4A4A4A"/>
                                <w:sz w:val="18"/>
                                <w:szCs w:val="18"/>
                                <w:rtl/>
                              </w:rPr>
                              <w:t xml:space="preserve">ساعة تدريبية - ثلاثة أيام بالأسبوع -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4A4A4A"/>
                                <w:sz w:val="18"/>
                                <w:szCs w:val="18"/>
                                <w:rtl/>
                              </w:rPr>
                              <w:t>4:30 عصرا إلى 6:30 مساءً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51B4D074" id="TextBox_120" o:spid="_x0000_s1045" style="position:absolute;margin-left:268.75pt;margin-top:463.6pt;width:295.15pt;height:18.2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" filled="f" stroked="f">
                <v:textbox inset="0,0,0,0">
                  <w:txbxContent>
                    <w:p w14:paraId="5867B27B" w14:textId="77777777" w:rsidR="00501F8A" w:rsidRDefault="00000000">
                      <w:pPr>
                        <w:bidi/>
                        <w:spacing w:after="0"/>
                        <w:jc w:val="right"/>
                      </w:pPr>
                      <w:r>
                        <w:rPr>
                          <w:rFonts w:ascii="Tahoma" w:hAnsi="Tahoma" w:cs="Tahoma"/>
                          <w:color w:val="4A4A4A"/>
                          <w:sz w:val="18"/>
                          <w:szCs w:val="18"/>
                          <w:rtl/>
                        </w:rPr>
                        <w:t xml:space="preserve">‏30 </w:t>
                      </w:r>
                      <w:r>
                        <w:rPr>
                          <w:rFonts w:ascii="Tahoma" w:hAnsi="Tahoma" w:cs="Tahoma"/>
                          <w:color w:val="4A4A4A"/>
                          <w:sz w:val="18"/>
                          <w:szCs w:val="18"/>
                          <w:rtl/>
                        </w:rPr>
                        <w:t xml:space="preserve">ساعة تدريبية - ثلاثة أيام بالأسبوع -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4A4A4A"/>
                          <w:sz w:val="18"/>
                          <w:szCs w:val="18"/>
                          <w:rtl/>
                        </w:rPr>
                        <w:t>4:30 عصرا إلى 6:30 مساءً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42745F4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460712E6" wp14:editId="186CE237">
                <wp:simplePos x="0" y="0"/>
                <wp:positionH relativeFrom="page">
                  <wp:posOffset>5698490</wp:posOffset>
                </wp:positionH>
                <wp:positionV relativeFrom="page">
                  <wp:posOffset>6374765</wp:posOffset>
                </wp:positionV>
                <wp:extent cx="1219200" cy="274320"/>
                <wp:effectExtent l="0" t="0" r="0" b="0"/>
                <wp:wrapNone/>
                <wp:docPr id="121" name="TextBox_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000" cy="274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086495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rtl/>
                              </w:rPr>
                              <w:t xml:space="preserve">‏السعر: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D96F63"/>
                                <w:rtl/>
                              </w:rPr>
                              <w:t>949 ريال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460712E6" id="TextBox_121" o:spid="_x0000_s1046" style="position:absolute;margin-left:448.7pt;margin-top:501.95pt;width:96pt;height:21.6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" filled="f" stroked="f">
                <v:textbox inset="0,0,0,0">
                  <w:txbxContent>
                    <w:p w14:paraId="61086495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rtl/>
                        </w:rPr>
                        <w:t xml:space="preserve">‏السعر: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D96F63"/>
                          <w:rtl/>
                        </w:rPr>
                        <w:t>949 ريال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1B36633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42F1799" wp14:editId="3DA9043A">
                <wp:simplePos x="0" y="0"/>
                <wp:positionH relativeFrom="page">
                  <wp:posOffset>3961130</wp:posOffset>
                </wp:positionH>
                <wp:positionV relativeFrom="page">
                  <wp:posOffset>6350635</wp:posOffset>
                </wp:positionV>
                <wp:extent cx="1889760" cy="304800"/>
                <wp:effectExtent l="0" t="0" r="0" b="0"/>
                <wp:wrapNone/>
                <wp:docPr id="122" name="TextBox_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450" cy="30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4B2AAC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  <w:rtl/>
                              </w:rPr>
                              <w:t xml:space="preserve">‏التسجيل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  <w:rtl/>
                              </w:rPr>
                              <w:t>المبكر: 749 ريال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242F1799" id="TextBox_122" o:spid="_x0000_s1047" style="position:absolute;margin-left:311.9pt;margin-top:500.05pt;width:148.8pt;height:24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" filled="f" stroked="f">
                <v:textbox inset="0,0,0,0">
                  <w:txbxContent>
                    <w:p w14:paraId="2E4B2AAC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/>
                          <w:rtl/>
                        </w:rPr>
                        <w:t xml:space="preserve">‏التسجيل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FFFFFF"/>
                          <w:rtl/>
                        </w:rPr>
                        <w:t>المبكر: 749 ريال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A649416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813EF07" wp14:editId="4FC59DBC">
                <wp:simplePos x="0" y="0"/>
                <wp:positionH relativeFrom="page">
                  <wp:posOffset>4083050</wp:posOffset>
                </wp:positionH>
                <wp:positionV relativeFrom="page">
                  <wp:posOffset>6814185</wp:posOffset>
                </wp:positionV>
                <wp:extent cx="2559685" cy="304800"/>
                <wp:effectExtent l="0" t="0" r="0" b="0"/>
                <wp:wrapNone/>
                <wp:docPr id="123" name="TextBox_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900" cy="304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C2AB8B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rtl/>
                              </w:rPr>
                              <w:t xml:space="preserve">‏للتسجيل: 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FFFF"/>
                                <w:sz w:val="24"/>
                                <w:szCs w:val="24"/>
                                <w:rtl/>
                              </w:rPr>
                              <w:t>055 381 1717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1813EF07" id="TextBox_123" o:spid="_x0000_s1048" style="position:absolute;margin-left:321.5pt;margin-top:536.55pt;width:201.55pt;height:24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" filled="f" stroked="f">
                <v:textbox inset="0,0,0,0">
                  <w:txbxContent>
                    <w:p w14:paraId="5CC2AB8B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/>
                          <w:sz w:val="24"/>
                          <w:szCs w:val="24"/>
                          <w:rtl/>
                        </w:rPr>
                        <w:t xml:space="preserve">‏للتسجيل: 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FFFFFF"/>
                          <w:sz w:val="24"/>
                          <w:szCs w:val="24"/>
                          <w:rtl/>
                        </w:rPr>
                        <w:t>055 381 1717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F91D680" w14:textId="77777777" w:rsidR="00501F8A" w:rsidRDefault="00000000">
      <w:pPr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B4105FE" wp14:editId="388FD32A">
                <wp:simplePos x="0" y="0"/>
                <wp:positionH relativeFrom="page">
                  <wp:posOffset>3181350</wp:posOffset>
                </wp:positionH>
                <wp:positionV relativeFrom="page">
                  <wp:posOffset>7344410</wp:posOffset>
                </wp:positionV>
                <wp:extent cx="4382135" cy="243840"/>
                <wp:effectExtent l="0" t="0" r="0" b="0"/>
                <wp:wrapNone/>
                <wp:docPr id="124" name="TextBox_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305" cy="243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BE467" w14:textId="77777777" w:rsidR="00501F8A" w:rsidRDefault="00000000">
                            <w:pPr>
                              <w:bidi/>
                              <w:spacing w:after="0"/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26"/>
                                <w:szCs w:val="26"/>
                                <w:rtl/>
                              </w:rPr>
                              <w:t xml:space="preserve">معاً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3BA4A6"/>
                                <w:sz w:val="26"/>
                                <w:szCs w:val="26"/>
                                <w:rtl/>
                              </w:rPr>
                              <w:t>نحو قدرات أعلى .. ومستقبل أوسع</w:t>
                            </w:r>
                          </w:p>
                        </w:txbxContent>
                      </wps:txbx>
                      <wps:bodyPr lIns="0" tIns="0" rIns="0" bIns="0" anchor="ctr"/>
                    </wps:wsp>
                  </a:graphicData>
                </a:graphic>
              </wp:anchor>
            </w:drawing>
          </mc:Choice>
          <mc:Fallback>
            <w:pict>
              <v:rect w14:anchorId="6B4105FE" id="TextBox_124" o:spid="_x0000_s1049" style="position:absolute;margin-left:250.5pt;margin-top:578.3pt;width:345.05pt;height:19.2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" filled="f" stroked="f">
                <v:textbox inset="0,0,0,0">
                  <w:txbxContent>
                    <w:p w14:paraId="1BDBE467" w14:textId="77777777" w:rsidR="00501F8A" w:rsidRDefault="00000000">
                      <w:pPr>
                        <w:bidi/>
                        <w:spacing w:after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26"/>
                          <w:szCs w:val="26"/>
                          <w:rtl/>
                        </w:rPr>
                        <w:t xml:space="preserve">معاً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3BA4A6"/>
                          <w:sz w:val="26"/>
                          <w:szCs w:val="26"/>
                          <w:rtl/>
                        </w:rPr>
                        <w:t>نحو قدرات أعلى .. ومستقبل أوسع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501F8A">
      <w:headerReference w:type="default" r:id="rId10"/>
      <w:pgSz w:w="16925" w:h="1321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C43B6" w14:textId="77777777" w:rsidR="00F30D37" w:rsidRDefault="00F30D37">
      <w:pPr>
        <w:spacing w:line="240" w:lineRule="auto"/>
      </w:pPr>
      <w:r>
        <w:separator/>
      </w:r>
    </w:p>
  </w:endnote>
  <w:endnote w:type="continuationSeparator" w:id="0">
    <w:p w14:paraId="6AE289CB" w14:textId="77777777" w:rsidR="00F30D37" w:rsidRDefault="00F30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BAE9C" w14:textId="77777777" w:rsidR="00F30D37" w:rsidRDefault="00F30D37">
      <w:pPr>
        <w:spacing w:after="0"/>
      </w:pPr>
      <w:r>
        <w:separator/>
      </w:r>
    </w:p>
  </w:footnote>
  <w:footnote w:type="continuationSeparator" w:id="0">
    <w:p w14:paraId="1A518F08" w14:textId="77777777" w:rsidR="00F30D37" w:rsidRDefault="00F30D3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463D" w14:textId="77777777" w:rsidR="00501F8A" w:rsidRDefault="00000000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1FF5A344" wp14:editId="2D851D5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747375" cy="8394065"/>
          <wp:effectExtent l="0" t="0" r="0" b="0"/>
          <wp:wrapNone/>
          <wp:docPr id="1" name="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47217" cy="8394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15518711">
    <w:abstractNumId w:val="5"/>
  </w:num>
  <w:num w:numId="2" w16cid:durableId="640352532">
    <w:abstractNumId w:val="3"/>
  </w:num>
  <w:num w:numId="3" w16cid:durableId="677117964">
    <w:abstractNumId w:val="2"/>
  </w:num>
  <w:num w:numId="4" w16cid:durableId="1110853109">
    <w:abstractNumId w:val="4"/>
  </w:num>
  <w:num w:numId="5" w16cid:durableId="38868330">
    <w:abstractNumId w:val="1"/>
  </w:num>
  <w:num w:numId="6" w16cid:durableId="50890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341"/>
    <w:rsid w:val="00501F8A"/>
    <w:rsid w:val="00AA1D8D"/>
    <w:rsid w:val="00B47730"/>
    <w:rsid w:val="00C02F96"/>
    <w:rsid w:val="00CB0664"/>
    <w:rsid w:val="00F30D37"/>
    <w:rsid w:val="00FC693F"/>
    <w:rsid w:val="4D0C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5321A96"/>
  <w14:defaultImageDpi w14:val="300"/>
  <w15:docId w15:val="{FC567F94-8F0B-45D3-9270-3C6FADB54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Abdelrahman Wael Mohamed Salman Soliman</cp:lastModifiedBy>
  <cp:revision>2</cp:revision>
  <dcterms:created xsi:type="dcterms:W3CDTF">2013-12-23T23:15:00Z</dcterms:created>
  <dcterms:modified xsi:type="dcterms:W3CDTF">2026-09-15T22:50:00Z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11CC65567E1244F9B7EF8DF5D6716179_13</vt:lpwstr>
  </property>
</Properties>
</file>