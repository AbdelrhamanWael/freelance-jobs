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8416D">
      <w:pPr>
        <w:spacing w:before="0" w:after="0"/>
      </w:pPr>
      <w:bookmarkStart w:id="0" w:name="_GoBack"/>
      <w:bookmarkEnd w:id="0"/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3181350</wp:posOffset>
                </wp:positionH>
                <wp:positionV relativeFrom="page">
                  <wp:posOffset>803910</wp:posOffset>
                </wp:positionV>
                <wp:extent cx="4382135" cy="274320"/>
                <wp:effectExtent l="0" t="0" r="0" b="0"/>
                <wp:wrapNone/>
                <wp:docPr id="101" name="TextBox_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2305" cy="274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3CD0E5">
                            <w:pPr>
                              <w:bidi/>
                              <w:spacing w:before="0" w:after="0"/>
                              <w:jc w:val="center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3BA4A6"/>
                                <w:sz w:val="30"/>
                                <w:szCs w:val="30"/>
                                <w:rtl/>
                              </w:rPr>
                              <w:t>معهد مئة وثمانون درجة العالي للتدريب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01" o:spid="_x0000_s1026" o:spt="1" style="position:absolute;left:0pt;margin-left:250.5pt;margin-top:63.3pt;height:21.6pt;width:345.05pt;mso-position-horizontal-relative:page;mso-position-vertical-relative:page;z-index:251660288;v-text-anchor:middle;mso-width-relative:page;mso-height-relative:page;" filled="f" stroked="f" coordsize="21600,21600" o:gfxdata="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PJahK2gAA&#10;AAwBAAAPAAAAAAAAAAEAIAAAACIAAABkcnMvZG93bnJldi54bWxQSwECFAAUAAAACACHTuJAuTK2&#10;X6oBAABrAwAADgAAAAAAAAABACAAAAApAQAAZHJzL2Uyb0RvYy54bWxQSwUGAAAAAAYABgBZAQAA&#10;R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93CD0E5">
                      <w:pPr>
                        <w:bidi/>
                        <w:spacing w:before="0" w:after="0"/>
                        <w:jc w:val="center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3BA4A6"/>
                          <w:sz w:val="30"/>
                          <w:szCs w:val="30"/>
                          <w:rtl/>
                        </w:rPr>
                        <w:t>معهد مئة وثمانون درجة العالي للتدريب</w:t>
                      </w:r>
                    </w:p>
                  </w:txbxContent>
                </v:textbox>
              </v:rect>
            </w:pict>
          </mc:Fallback>
        </mc:AlternateContent>
      </w:r>
    </w:p>
    <w:p w14:paraId="2795ABDB">
      <w:pPr>
        <w:spacing w:before="0" w:after="0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3181350</wp:posOffset>
                </wp:positionH>
                <wp:positionV relativeFrom="page">
                  <wp:posOffset>1066165</wp:posOffset>
                </wp:positionV>
                <wp:extent cx="4382135" cy="316865"/>
                <wp:effectExtent l="0" t="0" r="0" b="0"/>
                <wp:wrapNone/>
                <wp:docPr id="102" name="TextBox_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2305" cy="316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7CE59C">
                            <w:pPr>
                              <w:bidi/>
                              <w:spacing w:before="0" w:after="0"/>
                              <w:jc w:val="center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D96F63"/>
                                <w:sz w:val="46"/>
                                <w:szCs w:val="46"/>
                                <w:rtl/>
                              </w:rPr>
                              <w:t>دورة التأسيس لاختبار القدرات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02" o:spid="_x0000_s1026" o:spt="1" style="position:absolute;left:0pt;margin-left:250.5pt;margin-top:83.95pt;height:24.95pt;width:345.05pt;mso-position-horizontal-relative:page;mso-position-vertical-relative:page;z-index:251660288;v-text-anchor:middle;mso-width-relative:page;mso-height-relative:page;" filled="f" stroked="f" coordsize="21600,21600" o:gfxdata="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8Cv482gAA&#10;AAwBAAAPAAAAAAAAAAEAIAAAACIAAABkcnMvZG93bnJldi54bWxQSwECFAAUAAAACACHTuJAQbsa&#10;iKoBAABrAwAADgAAAAAAAAABACAAAAApAQAAZHJzL2Uyb0RvYy54bWxQSwUGAAAAAAYABgBZAQAA&#10;R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27CE59C">
                      <w:pPr>
                        <w:bidi/>
                        <w:spacing w:before="0" w:after="0"/>
                        <w:jc w:val="center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D96F63"/>
                          <w:sz w:val="46"/>
                          <w:szCs w:val="46"/>
                          <w:rtl/>
                        </w:rPr>
                        <w:t>دورة التأسيس لاختبار القدرات</w:t>
                      </w:r>
                    </w:p>
                  </w:txbxContent>
                </v:textbox>
              </v:rect>
            </w:pict>
          </mc:Fallback>
        </mc:AlternateContent>
      </w:r>
    </w:p>
    <w:p w14:paraId="20956B1F">
      <w:pPr>
        <w:spacing w:before="0" w:after="0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3181350</wp:posOffset>
                </wp:positionH>
                <wp:positionV relativeFrom="page">
                  <wp:posOffset>1352550</wp:posOffset>
                </wp:positionV>
                <wp:extent cx="4382135" cy="274320"/>
                <wp:effectExtent l="0" t="0" r="0" b="0"/>
                <wp:wrapNone/>
                <wp:docPr id="103" name="TextBox_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2305" cy="274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C916CE">
                            <w:pPr>
                              <w:bidi/>
                              <w:spacing w:before="0" w:after="0"/>
                              <w:jc w:val="center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3BA4A6"/>
                                <w:sz w:val="34"/>
                                <w:szCs w:val="34"/>
                                <w:rtl/>
                              </w:rPr>
                              <w:t>(كمي ولفظي)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03" o:spid="_x0000_s1026" o:spt="1" style="position:absolute;left:0pt;margin-left:250.5pt;margin-top:106.5pt;height:21.6pt;width:345.05pt;mso-position-horizontal-relative:page;mso-position-vertical-relative:page;z-index:251660288;v-text-anchor:middle;mso-width-relative:page;mso-height-relative:page;" filled="f" stroked="f" coordsize="21600,21600" o:gfxdata="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RRb302gAA&#10;AAwBAAAPAAAAAAAAAAEAIAAAACIAAABkcnMvZG93bnJldi54bWxQSwECFAAUAAAACACHTuJAem68&#10;k6oBAABrAwAADgAAAAAAAAABACAAAAApAQAAZHJzL2Uyb0RvYy54bWxQSwUGAAAAAAYABgBZAQAA&#10;R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AC916CE">
                      <w:pPr>
                        <w:bidi/>
                        <w:spacing w:before="0" w:after="0"/>
                        <w:jc w:val="center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3BA4A6"/>
                          <w:sz w:val="34"/>
                          <w:szCs w:val="34"/>
                          <w:rtl/>
                        </w:rPr>
                        <w:t>(كمي ولفظي)</w:t>
                      </w:r>
                    </w:p>
                  </w:txbxContent>
                </v:textbox>
              </v:rect>
            </w:pict>
          </mc:Fallback>
        </mc:AlternateContent>
      </w:r>
    </w:p>
    <w:p w14:paraId="780EEC07">
      <w:pPr>
        <w:spacing w:before="0" w:after="0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4824095</wp:posOffset>
                </wp:positionH>
                <wp:positionV relativeFrom="page">
                  <wp:posOffset>1858645</wp:posOffset>
                </wp:positionV>
                <wp:extent cx="1097280" cy="292735"/>
                <wp:effectExtent l="0" t="0" r="0" b="0"/>
                <wp:wrapNone/>
                <wp:docPr id="104" name="TextBox_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100" cy="29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9451C9">
                            <w:pPr>
                              <w:bidi/>
                              <w:spacing w:before="0" w:after="0"/>
                              <w:jc w:val="center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tl/>
                              </w:rPr>
                              <w:t>دورة شاملة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04" o:spid="_x0000_s1026" o:spt="1" style="position:absolute;left:0pt;margin-left:379.85pt;margin-top:146.35pt;height:23.05pt;width:86.4pt;mso-position-horizontal-relative:page;mso-position-vertical-relative:page;z-index:251660288;v-text-anchor:middle;mso-width-relative:page;mso-height-relative:page;" filled="f" stroked="f" coordsize="21600,21600" o:gfxdata="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zDYVs2gAA&#10;AAsBAAAPAAAAAAAAAAEAIAAAACIAAABkcnMvZG93bnJldi54bWxQSwECFAAUAAAACACHTuJAJs+8&#10;66oBAABrAwAADgAAAAAAAAABACAAAAApAQAAZHJzL2Uyb0RvYy54bWxQSwUGAAAAAAYABgBZAQAA&#10;R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89451C9">
                      <w:pPr>
                        <w:bidi/>
                        <w:spacing w:before="0" w:after="0"/>
                        <w:jc w:val="center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FFFFFF"/>
                          <w:sz w:val="26"/>
                          <w:szCs w:val="26"/>
                          <w:rtl/>
                        </w:rPr>
                        <w:t>دورة شاملة</w:t>
                      </w:r>
                    </w:p>
                  </w:txbxContent>
                </v:textbox>
              </v:rect>
            </w:pict>
          </mc:Fallback>
        </mc:AlternateContent>
      </w:r>
    </w:p>
    <w:p w14:paraId="2E540EA2">
      <w:pPr>
        <w:spacing w:before="0" w:after="0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5058410</wp:posOffset>
                </wp:positionH>
                <wp:positionV relativeFrom="page">
                  <wp:posOffset>2486660</wp:posOffset>
                </wp:positionV>
                <wp:extent cx="2072005" cy="170815"/>
                <wp:effectExtent l="0" t="0" r="0" b="0"/>
                <wp:wrapNone/>
                <wp:docPr id="105" name="TextBox_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300" cy="17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D1A9CE">
                            <w:pPr>
                              <w:bidi/>
                              <w:spacing w:before="0" w:after="0"/>
                              <w:jc w:val="right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9C7634"/>
                                <w:sz w:val="17"/>
                                <w:szCs w:val="17"/>
                                <w:rtl/>
                              </w:rPr>
                              <w:t>‏إتقان الكمي واللفظي من الصفر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05" o:spid="_x0000_s1026" o:spt="1" style="position:absolute;left:0pt;margin-left:398.3pt;margin-top:195.8pt;height:13.45pt;width:163.15pt;mso-position-horizontal-relative:page;mso-position-vertical-relative:page;z-index:251660288;v-text-anchor:middle;mso-width-relative:page;mso-height-relative:page;" filled="f" stroked="f" coordsize="21600,21600" o:gfxdata="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8qXtm2wAA&#10;AAwBAAAPAAAAAAAAAAEAIAAAACIAAABkcnMvZG93bnJldi54bWxQSwECFAAUAAAACACHTuJA6B5z&#10;MKkBAABrAwAADgAAAAAAAAABACAAAAAqAQAAZHJzL2Uyb0RvYy54bWxQSwUGAAAAAAYABgBZAQAA&#10;R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5D1A9CE">
                      <w:pPr>
                        <w:bidi/>
                        <w:spacing w:before="0" w:after="0"/>
                        <w:jc w:val="right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9C7634"/>
                          <w:sz w:val="17"/>
                          <w:szCs w:val="17"/>
                          <w:rtl/>
                        </w:rPr>
                        <w:t>‏إتقان الكمي واللفظي من الصفر</w:t>
                      </w:r>
                    </w:p>
                  </w:txbxContent>
                </v:textbox>
              </v:rect>
            </w:pict>
          </mc:Fallback>
        </mc:AlternateContent>
      </w:r>
    </w:p>
    <w:p w14:paraId="2B6C3694">
      <w:pPr>
        <w:spacing w:before="0" w:after="0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5058410</wp:posOffset>
                </wp:positionH>
                <wp:positionV relativeFrom="page">
                  <wp:posOffset>2766695</wp:posOffset>
                </wp:positionV>
                <wp:extent cx="2072005" cy="170815"/>
                <wp:effectExtent l="0" t="0" r="0" b="0"/>
                <wp:wrapNone/>
                <wp:docPr id="106" name="TextBox_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300" cy="17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3F3F7A">
                            <w:pPr>
                              <w:bidi/>
                              <w:spacing w:before="0" w:after="0"/>
                              <w:jc w:val="right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9C7634"/>
                                <w:sz w:val="17"/>
                                <w:szCs w:val="17"/>
                                <w:rtl/>
                              </w:rPr>
                              <w:t>‏محاكاة واقعية لاختبار قياس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06" o:spid="_x0000_s1026" o:spt="1" style="position:absolute;left:0pt;margin-left:398.3pt;margin-top:217.85pt;height:13.45pt;width:163.15pt;mso-position-horizontal-relative:page;mso-position-vertical-relative:page;z-index:251660288;v-text-anchor:middle;mso-width-relative:page;mso-height-relative:page;" filled="f" stroked="f" coordsize="21600,21600" o:gfxdata="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OCGfJ3aAAAA&#10;DAEAAA8AAAAAAAAAAQAgAAAAIgAAAGRycy9kb3ducmV2LnhtbFBLAQIUABQAAAAIAIdO4kBq78R3&#10;qQEAAGsDAAAOAAAAAAAAAAEAIAAAACkBAABkcnMvZTJvRG9jLnhtbFBLBQYAAAAABgAGAFkBAABE&#10;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33F3F7A">
                      <w:pPr>
                        <w:bidi/>
                        <w:spacing w:before="0" w:after="0"/>
                        <w:jc w:val="right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9C7634"/>
                          <w:sz w:val="17"/>
                          <w:szCs w:val="17"/>
                          <w:rtl/>
                        </w:rPr>
                        <w:t>‏محاكاة واقعية لاختبار قياس</w:t>
                      </w:r>
                    </w:p>
                  </w:txbxContent>
                </v:textbox>
              </v:rect>
            </w:pict>
          </mc:Fallback>
        </mc:AlternateContent>
      </w:r>
    </w:p>
    <w:p w14:paraId="0C3FD4FA">
      <w:pPr>
        <w:spacing w:before="0" w:after="0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5058410</wp:posOffset>
                </wp:positionH>
                <wp:positionV relativeFrom="page">
                  <wp:posOffset>3047365</wp:posOffset>
                </wp:positionV>
                <wp:extent cx="2072005" cy="170815"/>
                <wp:effectExtent l="0" t="0" r="0" b="0"/>
                <wp:wrapNone/>
                <wp:docPr id="107" name="TextBox_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300" cy="17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7421B4">
                            <w:pPr>
                              <w:bidi/>
                              <w:spacing w:before="0" w:after="0"/>
                              <w:jc w:val="right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9C7634"/>
                                <w:sz w:val="17"/>
                                <w:szCs w:val="17"/>
                                <w:rtl/>
                              </w:rPr>
                              <w:t>‏إدارة وقت ذكية تحت الضغط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07" o:spid="_x0000_s1026" o:spt="1" style="position:absolute;left:0pt;margin-left:398.3pt;margin-top:239.95pt;height:13.45pt;width:163.15pt;mso-position-horizontal-relative:page;mso-position-vertical-relative:page;z-index:251660288;v-text-anchor:middle;mso-width-relative:page;mso-height-relative:page;" filled="f" stroked="f" coordsize="21600,21600" o:gfxdata="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MDcR6LbAAAA&#10;DAEAAA8AAAAAAAAAAQAgAAAAIgAAAGRycy9kb3ducmV2LnhtbFBLAQIUABQAAAAIAIdO4kArQnn8&#10;qAEAAGsDAAAOAAAAAAAAAAEAIAAAACoBAABkcnMvZTJvRG9jLnhtbFBLBQYAAAAABgAGAFkBAABE&#10;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37421B4">
                      <w:pPr>
                        <w:bidi/>
                        <w:spacing w:before="0" w:after="0"/>
                        <w:jc w:val="right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9C7634"/>
                          <w:sz w:val="17"/>
                          <w:szCs w:val="17"/>
                          <w:rtl/>
                        </w:rPr>
                        <w:t>‏إدارة وقت ذكية تحت الضغط</w:t>
                      </w:r>
                    </w:p>
                  </w:txbxContent>
                </v:textbox>
              </v:rect>
            </w:pict>
          </mc:Fallback>
        </mc:AlternateContent>
      </w:r>
    </w:p>
    <w:p w14:paraId="37C8493A">
      <w:pPr>
        <w:spacing w:before="0" w:after="0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2894965</wp:posOffset>
                </wp:positionH>
                <wp:positionV relativeFrom="page">
                  <wp:posOffset>2486660</wp:posOffset>
                </wp:positionV>
                <wp:extent cx="2102485" cy="170815"/>
                <wp:effectExtent l="0" t="0" r="0" b="0"/>
                <wp:wrapNone/>
                <wp:docPr id="108" name="TextBox_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2775" cy="17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010F17">
                            <w:pPr>
                              <w:bidi/>
                              <w:spacing w:before="0" w:after="0"/>
                              <w:jc w:val="right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9C7634"/>
                                <w:sz w:val="17"/>
                                <w:szCs w:val="17"/>
                                <w:rtl/>
                              </w:rPr>
                              <w:t>‏أسرار الحل السريع بدون تعقيد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08" o:spid="_x0000_s1026" o:spt="1" style="position:absolute;left:0pt;margin-left:227.95pt;margin-top:195.8pt;height:13.45pt;width:165.55pt;mso-position-horizontal-relative:page;mso-position-vertical-relative:page;z-index:251660288;v-text-anchor:middle;mso-width-relative:page;mso-height-relative:page;" filled="f" stroked="f" coordsize="21600,21600" o:gfxdata="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B8eEPzaAAAA&#10;CwEAAA8AAAAAAAAAAQAgAAAAIgAAAGRycy9kb3ducmV2LnhtbFBLAQIUABQAAAAIAIdO4kDRZ+3X&#10;qQEAAGsDAAAOAAAAAAAAAAEAIAAAACkBAABkcnMvZTJvRG9jLnhtbFBLBQYAAAAABgAGAFkBAABE&#10;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0010F17">
                      <w:pPr>
                        <w:bidi/>
                        <w:spacing w:before="0" w:after="0"/>
                        <w:jc w:val="right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9C7634"/>
                          <w:sz w:val="17"/>
                          <w:szCs w:val="17"/>
                          <w:rtl/>
                        </w:rPr>
                        <w:t>‏أسرار الحل السريع بدون تعقيد</w:t>
                      </w:r>
                    </w:p>
                  </w:txbxContent>
                </v:textbox>
              </v:rect>
            </w:pict>
          </mc:Fallback>
        </mc:AlternateContent>
      </w:r>
    </w:p>
    <w:p w14:paraId="2223397A">
      <w:pPr>
        <w:spacing w:before="0" w:after="0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2894965</wp:posOffset>
                </wp:positionH>
                <wp:positionV relativeFrom="page">
                  <wp:posOffset>2766695</wp:posOffset>
                </wp:positionV>
                <wp:extent cx="2102485" cy="170815"/>
                <wp:effectExtent l="0" t="0" r="0" b="0"/>
                <wp:wrapNone/>
                <wp:docPr id="109" name="TextBox_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2775" cy="17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5DCEC8">
                            <w:pPr>
                              <w:bidi/>
                              <w:spacing w:before="0" w:after="0"/>
                              <w:jc w:val="right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9C7634"/>
                                <w:sz w:val="17"/>
                                <w:szCs w:val="17"/>
                                <w:rtl/>
                              </w:rPr>
                              <w:t>‏تحليل أداء وتطوير نقاط الضعف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09" o:spid="_x0000_s1026" o:spt="1" style="position:absolute;left:0pt;margin-left:227.95pt;margin-top:217.85pt;height:13.45pt;width:165.55pt;mso-position-horizontal-relative:page;mso-position-vertical-relative:page;z-index:251660288;v-text-anchor:middle;mso-width-relative:page;mso-height-relative:page;" filled="f" stroked="f" coordsize="21600,21600" o:gfxdata="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CucAxNsA&#10;AAALAQAADwAAAAAAAAABACAAAAAiAAAAZHJzL2Rvd25yZXYueG1sUEsBAhQAFAAAAAgAh07iQJDK&#10;UFyqAQAAawMAAA4AAAAAAAAAAQAgAAAAKgEAAGRycy9lMm9Eb2MueG1sUEsFBgAAAAAGAAYAWQEA&#10;AEY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F5DCEC8">
                      <w:pPr>
                        <w:bidi/>
                        <w:spacing w:before="0" w:after="0"/>
                        <w:jc w:val="right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9C7634"/>
                          <w:sz w:val="17"/>
                          <w:szCs w:val="17"/>
                          <w:rtl/>
                        </w:rPr>
                        <w:t>‏تحليل أداء وتطوير نقاط الضعف</w:t>
                      </w:r>
                    </w:p>
                  </w:txbxContent>
                </v:textbox>
              </v:rect>
            </w:pict>
          </mc:Fallback>
        </mc:AlternateContent>
      </w:r>
    </w:p>
    <w:p w14:paraId="4734DCFB">
      <w:pPr>
        <w:spacing w:before="0" w:after="0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2894965</wp:posOffset>
                </wp:positionH>
                <wp:positionV relativeFrom="page">
                  <wp:posOffset>3047365</wp:posOffset>
                </wp:positionV>
                <wp:extent cx="2102485" cy="170815"/>
                <wp:effectExtent l="0" t="0" r="0" b="0"/>
                <wp:wrapNone/>
                <wp:docPr id="110" name="TextBox_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2775" cy="17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6521AB">
                            <w:pPr>
                              <w:bidi/>
                              <w:spacing w:before="0" w:after="0"/>
                              <w:jc w:val="right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9C7634"/>
                                <w:sz w:val="17"/>
                                <w:szCs w:val="17"/>
                                <w:rtl/>
                              </w:rPr>
                              <w:t>‏مهارات تركيز واختيار الإجابة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10" o:spid="_x0000_s1026" o:spt="1" style="position:absolute;left:0pt;margin-left:227.95pt;margin-top:239.95pt;height:13.45pt;width:165.55pt;mso-position-horizontal-relative:page;mso-position-vertical-relative:page;z-index:251660288;v-text-anchor:middle;mso-width-relative:page;mso-height-relative:page;" filled="f" stroked="f" coordsize="21600,21600" o:gfxdata="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EWHZZraAAAA&#10;CwEAAA8AAAAAAAAAAQAgAAAAIgAAAGRycy9kb3ducmV2LnhtbFBLAQIUABQAAAAIAIdO4kD01HZQ&#10;qQEAAGsDAAAOAAAAAAAAAAEAIAAAACkBAABkcnMvZTJvRG9jLnhtbFBLBQYAAAAABgAGAFkBAABE&#10;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26521AB">
                      <w:pPr>
                        <w:bidi/>
                        <w:spacing w:before="0" w:after="0"/>
                        <w:jc w:val="right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9C7634"/>
                          <w:sz w:val="17"/>
                          <w:szCs w:val="17"/>
                          <w:rtl/>
                        </w:rPr>
                        <w:t>‏مهارات تركيز واختيار الإجابة</w:t>
                      </w:r>
                    </w:p>
                  </w:txbxContent>
                </v:textbox>
              </v:rect>
            </w:pict>
          </mc:Fallback>
        </mc:AlternateContent>
      </w:r>
    </w:p>
    <w:p w14:paraId="25652C8B">
      <w:pPr>
        <w:spacing w:before="0" w:after="0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5302250</wp:posOffset>
                </wp:positionH>
                <wp:positionV relativeFrom="page">
                  <wp:posOffset>3535045</wp:posOffset>
                </wp:positionV>
                <wp:extent cx="2132965" cy="231775"/>
                <wp:effectExtent l="0" t="0" r="0" b="0"/>
                <wp:wrapNone/>
                <wp:docPr id="111" name="TextBox_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250" cy="23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86A3CF">
                            <w:pPr>
                              <w:bidi/>
                              <w:spacing w:before="0" w:after="0"/>
                              <w:jc w:val="right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3BA4A6"/>
                                <w:sz w:val="24"/>
                                <w:szCs w:val="24"/>
                                <w:rtl/>
                              </w:rPr>
                              <w:t>‏قسم الطلاب (المدربين)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11" o:spid="_x0000_s1026" o:spt="1" style="position:absolute;left:0pt;margin-left:417.5pt;margin-top:278.35pt;height:18.25pt;width:167.95pt;mso-position-horizontal-relative:page;mso-position-vertical-relative:page;z-index:251660288;v-text-anchor:middle;mso-width-relative:page;mso-height-relative:page;" filled="f" stroked="f" coordsize="21600,21600" o:gfxdata="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2c0fcdwA&#10;AAAMAQAADwAAAAAAAAABACAAAAAiAAAAZHJzL2Rvd25yZXYueG1sUEsBAhQAFAAAAAgAh07iQC7I&#10;Zp2pAQAAawMAAA4AAAAAAAAAAQAgAAAAKwEAAGRycy9lMm9Eb2MueG1sUEsFBgAAAAAGAAYAWQEA&#10;AEY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186A3CF">
                      <w:pPr>
                        <w:bidi/>
                        <w:spacing w:before="0" w:after="0"/>
                        <w:jc w:val="right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3BA4A6"/>
                          <w:sz w:val="24"/>
                          <w:szCs w:val="24"/>
                          <w:rtl/>
                        </w:rPr>
                        <w:t>‏قسم الطلاب (المدربين)</w:t>
                      </w:r>
                    </w:p>
                  </w:txbxContent>
                </v:textbox>
              </v:rect>
            </w:pict>
          </mc:Fallback>
        </mc:AlternateContent>
      </w:r>
    </w:p>
    <w:p w14:paraId="433BDDBC">
      <w:pPr>
        <w:spacing w:before="0" w:after="0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5820410</wp:posOffset>
                </wp:positionH>
                <wp:positionV relativeFrom="page">
                  <wp:posOffset>3876040</wp:posOffset>
                </wp:positionV>
                <wp:extent cx="944880" cy="274320"/>
                <wp:effectExtent l="0" t="0" r="0" b="0"/>
                <wp:wrapNone/>
                <wp:docPr id="112" name="TextBox_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725" cy="274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C70FC4">
                            <w:pPr>
                              <w:bidi/>
                              <w:spacing w:before="0" w:after="0"/>
                              <w:jc w:val="center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D96F63"/>
                                <w:sz w:val="17"/>
                                <w:szCs w:val="17"/>
                                <w:rtl/>
                              </w:rPr>
                              <w:t>د. فهد الزماي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12" o:spid="_x0000_s1026" o:spt="1" style="position:absolute;left:0pt;margin-left:458.3pt;margin-top:305.2pt;height:21.6pt;width:74.4pt;mso-position-horizontal-relative:page;mso-position-vertical-relative:page;z-index:251660288;v-text-anchor:middle;mso-width-relative:page;mso-height-relative:page;" filled="f" stroked="f" coordsize="21600,21600" o:gfxdata="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W7MFM9kAAAAM&#10;AQAADwAAAAAAAAABACAAAAAiAAAAZHJzL2Rvd25yZXYueG1sUEsBAhQAFAAAAAgAh07iQLTIP9Gp&#10;AQAAagMAAA4AAAAAAAAAAQAgAAAAKAEAAGRycy9lMm9Eb2MueG1sUEsFBgAAAAAGAAYAWQEAAEMF&#10;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4C70FC4">
                      <w:pPr>
                        <w:bidi/>
                        <w:spacing w:before="0" w:after="0"/>
                        <w:jc w:val="center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D96F63"/>
                          <w:sz w:val="17"/>
                          <w:szCs w:val="17"/>
                          <w:rtl/>
                        </w:rPr>
                        <w:t>د. فهد الزماي</w:t>
                      </w:r>
                    </w:p>
                  </w:txbxContent>
                </v:textbox>
              </v:rect>
            </w:pict>
          </mc:Fallback>
        </mc:AlternateContent>
      </w:r>
    </w:p>
    <w:p w14:paraId="305CB1C3">
      <w:pPr>
        <w:spacing w:before="0" w:after="0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4906010</wp:posOffset>
                </wp:positionH>
                <wp:positionV relativeFrom="page">
                  <wp:posOffset>3876040</wp:posOffset>
                </wp:positionV>
                <wp:extent cx="944880" cy="274320"/>
                <wp:effectExtent l="0" t="0" r="0" b="0"/>
                <wp:wrapNone/>
                <wp:docPr id="113" name="TextBox_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725" cy="274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A35AEA">
                            <w:pPr>
                              <w:bidi/>
                              <w:spacing w:before="0" w:after="0"/>
                              <w:jc w:val="center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196062"/>
                                <w:sz w:val="17"/>
                                <w:szCs w:val="17"/>
                                <w:rtl/>
                              </w:rPr>
                              <w:t>أ. سعد اللويش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13" o:spid="_x0000_s1026" o:spt="1" style="position:absolute;left:0pt;margin-left:386.3pt;margin-top:305.2pt;height:21.6pt;width:74.4pt;mso-position-horizontal-relative:page;mso-position-vertical-relative:page;z-index:251660288;v-text-anchor:middle;mso-width-relative:page;mso-height-relative:page;" filled="f" stroked="f" coordsize="21600,21600" o:gfxdata="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P3Zs/7ZAAAA&#10;CwEAAA8AAAAAAAAAAQAgAAAAIgAAAGRycy9kb3ducmV2LnhtbFBLAQIUABQAAAAIAIdO4kDuYyrS&#10;qgEAAGoDAAAOAAAAAAAAAAEAIAAAACgBAABkcnMvZTJvRG9jLnhtbFBLBQYAAAAABgAGAFkBAABE&#10;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EA35AEA">
                      <w:pPr>
                        <w:bidi/>
                        <w:spacing w:before="0" w:after="0"/>
                        <w:jc w:val="center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196062"/>
                          <w:sz w:val="17"/>
                          <w:szCs w:val="17"/>
                          <w:rtl/>
                        </w:rPr>
                        <w:t>أ. سعد اللويش</w:t>
                      </w:r>
                    </w:p>
                  </w:txbxContent>
                </v:textbox>
              </v:rect>
            </w:pict>
          </mc:Fallback>
        </mc:AlternateContent>
      </w:r>
    </w:p>
    <w:p w14:paraId="6A362CC3">
      <w:pPr>
        <w:spacing w:before="0" w:after="0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3979545</wp:posOffset>
                </wp:positionH>
                <wp:positionV relativeFrom="page">
                  <wp:posOffset>3876040</wp:posOffset>
                </wp:positionV>
                <wp:extent cx="944880" cy="274320"/>
                <wp:effectExtent l="0" t="0" r="0" b="0"/>
                <wp:wrapNone/>
                <wp:docPr id="114" name="TextBox_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725" cy="274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DFF201">
                            <w:pPr>
                              <w:bidi/>
                              <w:spacing w:before="0" w:after="0"/>
                              <w:jc w:val="center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D96F63"/>
                                <w:sz w:val="17"/>
                                <w:szCs w:val="17"/>
                                <w:rtl/>
                              </w:rPr>
                              <w:t>أ. مشاري العديم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14" o:spid="_x0000_s1026" o:spt="1" style="position:absolute;left:0pt;margin-left:313.35pt;margin-top:305.2pt;height:21.6pt;width:74.4pt;mso-position-horizontal-relative:page;mso-position-vertical-relative:page;z-index:251660288;v-text-anchor:middle;mso-width-relative:page;mso-height-relative:page;" filled="f" stroked="f" coordsize="21600,21600" o:gfxdata="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I7dlnHaAAAA&#10;CwEAAA8AAAAAAAAAAQAgAAAAIgAAAGRycy9kb3ducmV2LnhtbFBLAQIUABQAAAAIAIdO4kBoM0Lb&#10;qQEAAGoDAAAOAAAAAAAAAAEAIAAAACkBAABkcnMvZTJvRG9jLnhtbFBLBQYAAAAABgAGAFkBAABE&#10;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8DFF201">
                      <w:pPr>
                        <w:bidi/>
                        <w:spacing w:before="0" w:after="0"/>
                        <w:jc w:val="center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D96F63"/>
                          <w:sz w:val="17"/>
                          <w:szCs w:val="17"/>
                          <w:rtl/>
                        </w:rPr>
                        <w:t>أ. مشاري العديم</w:t>
                      </w:r>
                    </w:p>
                  </w:txbxContent>
                </v:textbox>
              </v:rect>
            </w:pict>
          </mc:Fallback>
        </mc:AlternateContent>
      </w:r>
    </w:p>
    <w:p w14:paraId="3624C609">
      <w:pPr>
        <w:spacing w:before="0" w:after="0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5302250</wp:posOffset>
                </wp:positionH>
                <wp:positionV relativeFrom="page">
                  <wp:posOffset>4302760</wp:posOffset>
                </wp:positionV>
                <wp:extent cx="2132965" cy="231775"/>
                <wp:effectExtent l="0" t="0" r="0" b="0"/>
                <wp:wrapNone/>
                <wp:docPr id="115" name="TextBox_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250" cy="23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610EC8">
                            <w:pPr>
                              <w:bidi/>
                              <w:spacing w:before="0" w:after="0"/>
                              <w:jc w:val="right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3BA4A6"/>
                                <w:sz w:val="24"/>
                                <w:szCs w:val="24"/>
                                <w:rtl/>
                              </w:rPr>
                              <w:t>‏قسم الطالبات (المدربات)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15" o:spid="_x0000_s1026" o:spt="1" style="position:absolute;left:0pt;margin-left:417.5pt;margin-top:338.8pt;height:18.25pt;width:167.95pt;mso-position-horizontal-relative:page;mso-position-vertical-relative:page;z-index:251660288;v-text-anchor:middle;mso-width-relative:page;mso-height-relative:page;" filled="f" stroked="f" coordsize="21600,21600" o:gfxdata="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zTh+d2wAA&#10;AAwBAAAPAAAAAAAAAAEAIAAAACIAAABkcnMvZG93bnJldi54bWxQSwECFAAUAAAACACHTuJA6XcD&#10;3qkBAABrAwAADgAAAAAAAAABACAAAAAqAQAAZHJzL2Uyb0RvYy54bWxQSwUGAAAAAAYABgBZAQAA&#10;R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1610EC8">
                      <w:pPr>
                        <w:bidi/>
                        <w:spacing w:before="0" w:after="0"/>
                        <w:jc w:val="right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3BA4A6"/>
                          <w:sz w:val="24"/>
                          <w:szCs w:val="24"/>
                          <w:rtl/>
                        </w:rPr>
                        <w:t>‏قسم الطالبات (المدربات)</w:t>
                      </w:r>
                    </w:p>
                  </w:txbxContent>
                </v:textbox>
              </v:rect>
            </w:pict>
          </mc:Fallback>
        </mc:AlternateContent>
      </w:r>
    </w:p>
    <w:p w14:paraId="0AE71F0F">
      <w:pPr>
        <w:spacing w:before="0" w:after="0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5332730</wp:posOffset>
                </wp:positionH>
                <wp:positionV relativeFrom="page">
                  <wp:posOffset>4644390</wp:posOffset>
                </wp:positionV>
                <wp:extent cx="975360" cy="274320"/>
                <wp:effectExtent l="0" t="0" r="0" b="0"/>
                <wp:wrapNone/>
                <wp:docPr id="116" name="TextBox_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200" cy="274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E62D4C">
                            <w:pPr>
                              <w:bidi/>
                              <w:spacing w:before="0" w:after="0"/>
                              <w:jc w:val="center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196062"/>
                                <w:sz w:val="17"/>
                                <w:szCs w:val="17"/>
                                <w:rtl/>
                              </w:rPr>
                              <w:t>أ. موضي الشمري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16" o:spid="_x0000_s1026" o:spt="1" style="position:absolute;left:0pt;margin-left:419.9pt;margin-top:365.7pt;height:21.6pt;width:76.8pt;mso-position-horizontal-relative:page;mso-position-vertical-relative:page;z-index:251660288;v-text-anchor:middle;mso-width-relative:page;mso-height-relative:page;" filled="f" stroked="f" coordsize="21600,21600" o:gfxdata="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NQxnHHaAAAA&#10;CwEAAA8AAAAAAAAAAQAgAAAAIgAAAGRycy9kb3ducmV2LnhtbFBLAQIUABQAAAAIAIdO4kB8qQLv&#10;qQEAAGoDAAAOAAAAAAAAAAEAIAAAACkBAABkcnMvZTJvRG9jLnhtbFBLBQYAAAAABgAGAFkBAABE&#10;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0E62D4C">
                      <w:pPr>
                        <w:bidi/>
                        <w:spacing w:before="0" w:after="0"/>
                        <w:jc w:val="center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196062"/>
                          <w:sz w:val="17"/>
                          <w:szCs w:val="17"/>
                          <w:rtl/>
                        </w:rPr>
                        <w:t>أ. موضي الشمري</w:t>
                      </w:r>
                    </w:p>
                  </w:txbxContent>
                </v:textbox>
              </v:rect>
            </w:pict>
          </mc:Fallback>
        </mc:AlternateContent>
      </w:r>
    </w:p>
    <w:p w14:paraId="174580E4">
      <w:pPr>
        <w:spacing w:before="0" w:after="0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4418330</wp:posOffset>
                </wp:positionH>
                <wp:positionV relativeFrom="page">
                  <wp:posOffset>4644390</wp:posOffset>
                </wp:positionV>
                <wp:extent cx="944880" cy="274320"/>
                <wp:effectExtent l="0" t="0" r="0" b="0"/>
                <wp:wrapNone/>
                <wp:docPr id="117" name="TextBox_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725" cy="274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A373A9">
                            <w:pPr>
                              <w:bidi/>
                              <w:spacing w:before="0" w:after="0"/>
                              <w:jc w:val="center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D96F63"/>
                                <w:sz w:val="17"/>
                                <w:szCs w:val="17"/>
                                <w:rtl/>
                              </w:rPr>
                              <w:t>أ. نوف الشمري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17" o:spid="_x0000_s1026" o:spt="1" style="position:absolute;left:0pt;margin-left:347.9pt;margin-top:365.7pt;height:21.6pt;width:74.4pt;mso-position-horizontal-relative:page;mso-position-vertical-relative:page;z-index:251660288;v-text-anchor:middle;mso-width-relative:page;mso-height-relative:page;" filled="f" stroked="f" coordsize="21600,21600" o:gfxdata="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Ox0UgdkAAAAL&#10;AQAADwAAAAAAAAABACAAAAAiAAAAZHJzL2Rvd25yZXYueG1sUEsBAhQAFAAAAAgAh07iQIbOfN6p&#10;AQAAagMAAA4AAAAAAAAAAQAgAAAAKAEAAGRycy9lMm9Eb2MueG1sUEsFBgAAAAAGAAYAWQEAAEMF&#10;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1A373A9">
                      <w:pPr>
                        <w:bidi/>
                        <w:spacing w:before="0" w:after="0"/>
                        <w:jc w:val="center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D96F63"/>
                          <w:sz w:val="17"/>
                          <w:szCs w:val="17"/>
                          <w:rtl/>
                        </w:rPr>
                        <w:t>أ. نوف الشمري</w:t>
                      </w:r>
                    </w:p>
                  </w:txbxContent>
                </v:textbox>
              </v:rect>
            </w:pict>
          </mc:Fallback>
        </mc:AlternateContent>
      </w:r>
    </w:p>
    <w:p w14:paraId="2672D37C">
      <w:pPr>
        <w:spacing w:before="0" w:after="0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3778885</wp:posOffset>
                </wp:positionH>
                <wp:positionV relativeFrom="page">
                  <wp:posOffset>5180330</wp:posOffset>
                </wp:positionV>
                <wp:extent cx="3382645" cy="231775"/>
                <wp:effectExtent l="0" t="0" r="0" b="0"/>
                <wp:wrapNone/>
                <wp:docPr id="118" name="TextBox_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2725" cy="23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529701">
                            <w:pPr>
                              <w:bidi/>
                              <w:spacing w:before="0" w:after="0"/>
                              <w:jc w:val="right"/>
                            </w:pPr>
                            <w:r>
                              <w:rPr>
                                <w:rFonts w:ascii="Tahoma" w:hAnsi="Tahoma" w:cs="Tahoma"/>
                                <w:color w:val="4A4A4A"/>
                                <w:sz w:val="20"/>
                                <w:szCs w:val="20"/>
                                <w:rtl/>
                              </w:rPr>
                              <w:t xml:space="preserve">‏الانطلاق يوم الاحد تاريخ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4A4A4A"/>
                                <w:sz w:val="21"/>
                                <w:szCs w:val="21"/>
                                <w:rtl/>
                              </w:rPr>
                              <w:t>9 / 4 / 1448 هـ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18" o:spid="_x0000_s1026" o:spt="1" style="position:absolute;left:0pt;margin-left:297.55pt;margin-top:407.9pt;height:18.25pt;width:266.35pt;mso-position-horizontal-relative:page;mso-position-vertical-relative:page;z-index:251660288;v-text-anchor:middle;mso-width-relative:page;mso-height-relative:page;" filled="f" stroked="f" coordsize="21600,21600" o:gfxdata="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k7sMR9sA&#10;AAAMAQAADwAAAAAAAAABACAAAAAiAAAAZHJzL2Rvd25yZXYueG1sUEsBAhQAFAAAAAgAh07iQNGo&#10;fp2qAQAAawMAAA4AAAAAAAAAAQAgAAAAKgEAAGRycy9lMm9Eb2MueG1sUEsFBgAAAAAGAAYAWQEA&#10;AEY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8529701">
                      <w:pPr>
                        <w:bidi/>
                        <w:spacing w:before="0" w:after="0"/>
                        <w:jc w:val="right"/>
                      </w:pPr>
                      <w:r>
                        <w:rPr>
                          <w:rFonts w:ascii="Tahoma" w:hAnsi="Tahoma" w:cs="Tahoma"/>
                          <w:color w:val="4A4A4A"/>
                          <w:sz w:val="20"/>
                          <w:szCs w:val="20"/>
                          <w:rtl/>
                        </w:rPr>
                        <w:t xml:space="preserve">‏الانطلاق يوم الاحد تاريخ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4A4A4A"/>
                          <w:sz w:val="21"/>
                          <w:szCs w:val="21"/>
                          <w:rtl/>
                        </w:rPr>
                        <w:t>9 / 4 / 1448 هـ</w:t>
                      </w:r>
                    </w:p>
                  </w:txbxContent>
                </v:textbox>
              </v:rect>
            </w:pict>
          </mc:Fallback>
        </mc:AlternateContent>
      </w:r>
    </w:p>
    <w:p w14:paraId="157619BB">
      <w:pPr>
        <w:spacing w:before="0" w:after="0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5363210</wp:posOffset>
                </wp:positionH>
                <wp:positionV relativeFrom="page">
                  <wp:posOffset>5534025</wp:posOffset>
                </wp:positionV>
                <wp:extent cx="1798320" cy="231775"/>
                <wp:effectExtent l="0" t="0" r="0" b="0"/>
                <wp:wrapNone/>
                <wp:docPr id="119" name="TextBox_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025" cy="23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475CC3">
                            <w:pPr>
                              <w:bidi/>
                              <w:spacing w:before="0" w:after="0"/>
                              <w:jc w:val="right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4A4A4A"/>
                                <w:sz w:val="21"/>
                                <w:szCs w:val="21"/>
                                <w:rtl/>
                              </w:rPr>
                              <w:t>‏خمسة أسابيع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19" o:spid="_x0000_s1026" o:spt="1" style="position:absolute;left:0pt;margin-left:422.3pt;margin-top:435.75pt;height:18.25pt;width:141.6pt;mso-position-horizontal-relative:page;mso-position-vertical-relative:page;z-index:251660288;v-text-anchor:middle;mso-width-relative:page;mso-height-relative:page;" filled="f" stroked="f" coordsize="21600,21600" o:gfxdata="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900aedsA&#10;AAAMAQAADwAAAAAAAAABACAAAAAiAAAAZHJzL2Rvd25yZXYueG1sUEsBAhQAFAAAAAgAh07iQAlq&#10;EGaqAQAAawMAAA4AAAAAAAAAAQAgAAAAKgEAAGRycy9lMm9Eb2MueG1sUEsFBgAAAAAGAAYAWQEA&#10;AEY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0475CC3">
                      <w:pPr>
                        <w:bidi/>
                        <w:spacing w:before="0" w:after="0"/>
                        <w:jc w:val="right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4A4A4A"/>
                          <w:sz w:val="21"/>
                          <w:szCs w:val="21"/>
                          <w:rtl/>
                        </w:rPr>
                        <w:t>‏خمسة أسابيع</w:t>
                      </w:r>
                    </w:p>
                  </w:txbxContent>
                </v:textbox>
              </v:rect>
            </w:pict>
          </mc:Fallback>
        </mc:AlternateContent>
      </w:r>
    </w:p>
    <w:p w14:paraId="23080E21">
      <w:pPr>
        <w:spacing w:before="0" w:after="0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3413125</wp:posOffset>
                </wp:positionH>
                <wp:positionV relativeFrom="page">
                  <wp:posOffset>5887720</wp:posOffset>
                </wp:positionV>
                <wp:extent cx="3748405" cy="231775"/>
                <wp:effectExtent l="0" t="0" r="0" b="0"/>
                <wp:wrapNone/>
                <wp:docPr id="120" name="TextBox_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8425" cy="23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32EB25">
                            <w:pPr>
                              <w:bidi/>
                              <w:spacing w:before="0" w:after="0"/>
                              <w:jc w:val="right"/>
                            </w:pPr>
                            <w:r>
                              <w:rPr>
                                <w:rFonts w:ascii="Tahoma" w:hAnsi="Tahoma" w:cs="Tahoma"/>
                                <w:color w:val="4A4A4A"/>
                                <w:sz w:val="18"/>
                                <w:szCs w:val="18"/>
                                <w:rtl/>
                              </w:rPr>
                              <w:t xml:space="preserve">‏30 ساعة تدريبية - ثلاثة أيام بالأسبوع -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4A4A4A"/>
                                <w:sz w:val="18"/>
                                <w:szCs w:val="18"/>
                                <w:rtl/>
                              </w:rPr>
                              <w:t>4:30 عصرا إلى 6:30 مساءً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20" o:spid="_x0000_s1026" o:spt="1" style="position:absolute;left:0pt;margin-left:268.75pt;margin-top:463.6pt;height:18.25pt;width:295.15pt;mso-position-horizontal-relative:page;mso-position-vertical-relative:page;z-index:251660288;v-text-anchor:middle;mso-width-relative:page;mso-height-relative:page;" filled="f" stroked="f" coordsize="21600,21600" o:gfxdata="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aJxd7tsA&#10;AAAMAQAADwAAAAAAAAABACAAAAAiAAAAZHJzL2Rvd25yZXYueG1sUEsBAhQAFAAAAAgAh07iQB/5&#10;POyqAQAAawMAAA4AAAAAAAAAAQAgAAAAKgEAAGRycy9lMm9Eb2MueG1sUEsFBgAAAAAGAAYAWQEA&#10;AEY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F32EB25">
                      <w:pPr>
                        <w:bidi/>
                        <w:spacing w:before="0" w:after="0"/>
                        <w:jc w:val="right"/>
                      </w:pPr>
                      <w:r>
                        <w:rPr>
                          <w:rFonts w:ascii="Tahoma" w:hAnsi="Tahoma" w:cs="Tahoma"/>
                          <w:color w:val="4A4A4A"/>
                          <w:sz w:val="18"/>
                          <w:szCs w:val="18"/>
                          <w:rtl/>
                        </w:rPr>
                        <w:t xml:space="preserve">‏30 ساعة تدريبية - ثلاثة أيام بالأسبوع -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4A4A4A"/>
                          <w:sz w:val="18"/>
                          <w:szCs w:val="18"/>
                          <w:rtl/>
                        </w:rPr>
                        <w:t>4:30 عصرا إلى 6:30 مساءً</w:t>
                      </w:r>
                    </w:p>
                  </w:txbxContent>
                </v:textbox>
              </v:rect>
            </w:pict>
          </mc:Fallback>
        </mc:AlternateContent>
      </w:r>
    </w:p>
    <w:p w14:paraId="31B4577D">
      <w:pPr>
        <w:spacing w:before="0" w:after="0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5698490</wp:posOffset>
                </wp:positionH>
                <wp:positionV relativeFrom="page">
                  <wp:posOffset>6374765</wp:posOffset>
                </wp:positionV>
                <wp:extent cx="1219200" cy="274320"/>
                <wp:effectExtent l="0" t="0" r="0" b="0"/>
                <wp:wrapNone/>
                <wp:docPr id="121" name="TextBox_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000" cy="274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96E731">
                            <w:pPr>
                              <w:bidi/>
                              <w:spacing w:before="0" w:after="0"/>
                              <w:jc w:val="center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D96F63"/>
                                <w:sz w:val="22"/>
                                <w:szCs w:val="22"/>
                                <w:rtl/>
                              </w:rPr>
                              <w:t>‏السعر: 949 ريال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21" o:spid="_x0000_s1026" o:spt="1" style="position:absolute;left:0pt;margin-left:448.7pt;margin-top:501.95pt;height:21.6pt;width:96pt;mso-position-horizontal-relative:page;mso-position-vertical-relative:page;z-index:251660288;v-text-anchor:middle;mso-width-relative:page;mso-height-relative:page;" filled="f" stroked="f" coordsize="21600,21600" o:gfxdata="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NzQP47bAAAA&#10;DgEAAA8AAAAAAAAAAQAgAAAAIgAAAGRycy9kb3ducmV2LnhtbFBLAQIUABQAAAAIAIdO4kBaYsgJ&#10;qAEAAGsDAAAOAAAAAAAAAAEAIAAAACoBAABkcnMvZTJvRG9jLnhtbFBLBQYAAAAABgAGAFkBAABE&#10;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696E731">
                      <w:pPr>
                        <w:bidi/>
                        <w:spacing w:before="0" w:after="0"/>
                        <w:jc w:val="center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D96F63"/>
                          <w:sz w:val="22"/>
                          <w:szCs w:val="22"/>
                          <w:rtl/>
                        </w:rPr>
                        <w:t>‏السعر: 949 ريال</w:t>
                      </w:r>
                    </w:p>
                  </w:txbxContent>
                </v:textbox>
              </v:rect>
            </w:pict>
          </mc:Fallback>
        </mc:AlternateContent>
      </w:r>
    </w:p>
    <w:p w14:paraId="7593B1AD">
      <w:pPr>
        <w:spacing w:before="0" w:after="0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3961130</wp:posOffset>
                </wp:positionH>
                <wp:positionV relativeFrom="page">
                  <wp:posOffset>6350635</wp:posOffset>
                </wp:positionV>
                <wp:extent cx="1889760" cy="304800"/>
                <wp:effectExtent l="0" t="0" r="0" b="0"/>
                <wp:wrapNone/>
                <wp:docPr id="122" name="TextBox_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9450" cy="304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E1F63">
                            <w:pPr>
                              <w:bidi/>
                              <w:spacing w:before="0" w:after="0"/>
                              <w:jc w:val="center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FFFFFF"/>
                                <w:sz w:val="22"/>
                                <w:szCs w:val="22"/>
                                <w:rtl/>
                              </w:rPr>
                              <w:t>‏التسجيل المبكر: 749 ريال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22" o:spid="_x0000_s1026" o:spt="1" style="position:absolute;left:0pt;margin-left:311.9pt;margin-top:500.05pt;height:24pt;width:148.8pt;mso-position-horizontal-relative:page;mso-position-vertical-relative:page;z-index:251660288;v-text-anchor:middle;mso-width-relative:page;mso-height-relative:page;" filled="f" stroked="f" coordsize="21600,21600" o:gfxdata="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xl6TOtsA&#10;AAANAQAADwAAAAAAAAABACAAAAAiAAAAZHJzL2Rvd25yZXYueG1sUEsBAhQAFAAAAAgAh07iQFAf&#10;J4uqAQAAawMAAA4AAAAAAAAAAQAgAAAAKgEAAGRycy9lMm9Eb2MueG1sUEsFBgAAAAAGAAYAWQEA&#10;AEY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E6E1F63">
                      <w:pPr>
                        <w:bidi/>
                        <w:spacing w:before="0" w:after="0"/>
                        <w:jc w:val="center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FFFFFF"/>
                          <w:sz w:val="22"/>
                          <w:szCs w:val="22"/>
                          <w:rtl/>
                        </w:rPr>
                        <w:t>‏التسجيل المبكر: 749 ريال</w:t>
                      </w:r>
                    </w:p>
                  </w:txbxContent>
                </v:textbox>
              </v:rect>
            </w:pict>
          </mc:Fallback>
        </mc:AlternateContent>
      </w:r>
    </w:p>
    <w:p w14:paraId="0E4784EA">
      <w:pPr>
        <w:spacing w:before="0" w:after="0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4083050</wp:posOffset>
                </wp:positionH>
                <wp:positionV relativeFrom="page">
                  <wp:posOffset>6814185</wp:posOffset>
                </wp:positionV>
                <wp:extent cx="2559685" cy="304800"/>
                <wp:effectExtent l="0" t="0" r="0" b="0"/>
                <wp:wrapNone/>
                <wp:docPr id="123" name="TextBox_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9900" cy="304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1AEB3C">
                            <w:pPr>
                              <w:bidi/>
                              <w:spacing w:before="0" w:after="0"/>
                              <w:jc w:val="center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FFFFFF"/>
                                <w:sz w:val="24"/>
                                <w:szCs w:val="24"/>
                                <w:rtl/>
                              </w:rPr>
                              <w:t>‏للتسجيل:  055 381 1717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23" o:spid="_x0000_s1026" o:spt="1" style="position:absolute;left:0pt;margin-left:321.5pt;margin-top:536.55pt;height:24pt;width:201.55pt;mso-position-horizontal-relative:page;mso-position-vertical-relative:page;z-index:251660288;v-text-anchor:middle;mso-width-relative:page;mso-height-relative:page;" filled="f" stroked="f" coordsize="21600,21600" o:gfxdata="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reAlO9sA&#10;AAAOAQAADwAAAAAAAAABACAAAAAiAAAAZHJzL2Rvd25yZXYueG1sUEsBAhQAFAAAAAgAh07iQBbv&#10;/J+qAQAAawMAAA4AAAAAAAAAAQAgAAAAKgEAAGRycy9lMm9Eb2MueG1sUEsFBgAAAAAGAAYAWQEA&#10;AEY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A1AEB3C">
                      <w:pPr>
                        <w:bidi/>
                        <w:spacing w:before="0" w:after="0"/>
                        <w:jc w:val="center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FFFFFF"/>
                          <w:sz w:val="24"/>
                          <w:szCs w:val="24"/>
                          <w:rtl/>
                        </w:rPr>
                        <w:t>‏للتسجيل:  055 381 1717</w:t>
                      </w:r>
                    </w:p>
                  </w:txbxContent>
                </v:textbox>
              </v:rect>
            </w:pict>
          </mc:Fallback>
        </mc:AlternateContent>
      </w:r>
    </w:p>
    <w:p w14:paraId="7E6E98D1">
      <w:pPr>
        <w:spacing w:before="0" w:after="0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3181350</wp:posOffset>
                </wp:positionH>
                <wp:positionV relativeFrom="page">
                  <wp:posOffset>7344410</wp:posOffset>
                </wp:positionV>
                <wp:extent cx="4382135" cy="243840"/>
                <wp:effectExtent l="0" t="0" r="0" b="0"/>
                <wp:wrapNone/>
                <wp:docPr id="124" name="TextBox_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2305" cy="243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4F3EFE">
                            <w:pPr>
                              <w:bidi/>
                              <w:spacing w:before="0" w:after="0"/>
                              <w:jc w:val="center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3BA4A6"/>
                                <w:sz w:val="26"/>
                                <w:szCs w:val="26"/>
                                <w:rtl/>
                              </w:rPr>
                              <w:t>معاً نحو قدرات أعلى .. ومستقبل أوسع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id="TextBox_124" o:spid="_x0000_s1026" o:spt="1" style="position:absolute;left:0pt;margin-left:250.5pt;margin-top:578.3pt;height:19.2pt;width:345.05pt;mso-position-horizontal-relative:page;mso-position-vertical-relative:page;z-index:251660288;v-text-anchor:middle;mso-width-relative:page;mso-height-relative:page;" filled="f" stroked="f" coordsize="21600,21600" o:gfxdata="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KcUSurbAAAA&#10;DgEAAA8AAAAAAAAAAQAgAAAAIgAAAGRycy9kb3ducmV2LnhtbFBLAQIUABQAAAAIAIdO4kAtvDRl&#10;qAEAAGsDAAAOAAAAAAAAAAEAIAAAACoBAABkcnMvZTJvRG9jLnhtbFBLBQYAAAAABgAGAFkBAABE&#10;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64F3EFE">
                      <w:pPr>
                        <w:bidi/>
                        <w:spacing w:before="0" w:after="0"/>
                        <w:jc w:val="center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3BA4A6"/>
                          <w:sz w:val="26"/>
                          <w:szCs w:val="26"/>
                          <w:rtl/>
                        </w:rPr>
                        <w:t>معاً نحو قدرات أعلى .. ومستقبل أوسع</w:t>
                      </w:r>
                    </w:p>
                  </w:txbxContent>
                </v:textbox>
              </v:rect>
            </w:pict>
          </mc:Fallback>
        </mc:AlternateContent>
      </w:r>
    </w:p>
    <w:sectPr>
      <w:headerReference r:id="rId5" w:type="default"/>
      <w:pgSz w:w="16925" w:h="13219"/>
      <w:pgMar w:top="0" w:right="0" w:bottom="0" w:left="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ED7831">
    <w:pPr>
      <w:pStyle w:val="19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747375" cy="8394065"/>
          <wp:effectExtent l="0" t="0" r="0" b="0"/>
          <wp:wrapNone/>
          <wp:docPr id="1" name="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47217" cy="8394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0C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dell</cp:lastModifiedBy>
  <dcterms:modified xsi:type="dcterms:W3CDTF">2026-09-15T22:47:14Z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11CC65567E1244F9B7EF8DF5D6716179_13</vt:lpwstr>
  </property>
</Properties>
</file>