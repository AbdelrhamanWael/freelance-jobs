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1D4A42">
      <w:pPr>
        <w:jc w:val="center"/>
      </w:pPr>
      <w:bookmarkStart w:id="0" w:name="_GoBack"/>
      <w:bookmarkEnd w:id="0"/>
      <w:r>
        <w:rPr>
          <w:sz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315200" cy="11887200"/>
            <wp:effectExtent l="0" t="0" r="0" b="0"/>
            <wp:wrapNone/>
            <wp:docPr id="1" name="Picture 1" descr="bg_templa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bg_templa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188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3BA4A6"/>
          <w:sz w:val="28"/>
        </w:rPr>
        <w:t>معهد مئة وثمانون درجة العالي للتدريب</w:t>
      </w:r>
      <w:r>
        <w:rPr>
          <w:b/>
          <w:color w:val="3BA4A6"/>
          <w:sz w:val="28"/>
        </w:rPr>
        <w:br w:type="textWrapping"/>
      </w:r>
      <w:r>
        <w:rPr>
          <w:b/>
          <w:color w:val="D96F63"/>
          <w:sz w:val="56"/>
        </w:rPr>
        <w:t>دورة التأسيس لاختبار القدرات</w:t>
      </w:r>
      <w:r>
        <w:rPr>
          <w:b/>
          <w:color w:val="D96F63"/>
          <w:sz w:val="56"/>
        </w:rPr>
        <w:br w:type="textWrapping"/>
      </w:r>
      <w:r>
        <w:rPr>
          <w:b/>
          <w:color w:val="3BA4A6"/>
          <w:sz w:val="40"/>
        </w:rPr>
        <w:t>(كمي ولفظي)</w:t>
      </w:r>
      <w:r>
        <w:rPr>
          <w:b/>
          <w:color w:val="3BA4A6"/>
          <w:sz w:val="40"/>
        </w:rPr>
        <w:br w:type="textWrapping"/>
      </w:r>
    </w:p>
    <w:p w14:paraId="7B9852A5">
      <w:pPr>
        <w:pStyle w:val="3"/>
      </w:pPr>
      <w:r>
        <w:t>دورة شاملة</w:t>
      </w:r>
    </w:p>
    <w:p w14:paraId="4CA42B74">
      <w:pPr>
        <w:jc w:val="right"/>
      </w:pPr>
      <w:r>
        <w:rPr>
          <w:sz w:val="28"/>
        </w:rPr>
        <w:t>✔️ إتقان الكمي واللفظي من الصفر</w:t>
      </w:r>
      <w:r>
        <w:rPr>
          <w:sz w:val="28"/>
        </w:rPr>
        <w:br w:type="textWrapping"/>
      </w:r>
      <w:r>
        <w:rPr>
          <w:sz w:val="28"/>
        </w:rPr>
        <w:t>✔️ أسرار الحل السريع بدون تعقيد</w:t>
      </w:r>
      <w:r>
        <w:rPr>
          <w:sz w:val="28"/>
        </w:rPr>
        <w:br w:type="textWrapping"/>
      </w:r>
      <w:r>
        <w:rPr>
          <w:sz w:val="28"/>
        </w:rPr>
        <w:t>✔️ محاكاة واقعية لاختبار قياس</w:t>
      </w:r>
      <w:r>
        <w:rPr>
          <w:sz w:val="28"/>
        </w:rPr>
        <w:br w:type="textWrapping"/>
      </w:r>
      <w:r>
        <w:rPr>
          <w:sz w:val="28"/>
        </w:rPr>
        <w:t>✔️ تحليل أداء وتطوير نقاط الضعف</w:t>
      </w:r>
      <w:r>
        <w:rPr>
          <w:sz w:val="28"/>
        </w:rPr>
        <w:br w:type="textWrapping"/>
      </w:r>
      <w:r>
        <w:rPr>
          <w:sz w:val="28"/>
        </w:rPr>
        <w:t>✔️ إدارة وقت ذكية تحت الضغط</w:t>
      </w:r>
      <w:r>
        <w:rPr>
          <w:sz w:val="28"/>
        </w:rPr>
        <w:br w:type="textWrapping"/>
      </w:r>
      <w:r>
        <w:rPr>
          <w:sz w:val="28"/>
        </w:rPr>
        <w:t>✔️ مهارات تركيز واختيار الإجابة</w:t>
      </w:r>
      <w:r>
        <w:rPr>
          <w:sz w:val="28"/>
        </w:rPr>
        <w:br w:type="textWrapping"/>
      </w:r>
    </w:p>
    <w:p w14:paraId="3019F0CA">
      <w:pPr>
        <w:pStyle w:val="3"/>
      </w:pPr>
      <w:r>
        <w:t>قسم الطلاب (المدربين)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1"/>
        <w:gridCol w:w="2764"/>
        <w:gridCol w:w="2755"/>
      </w:tblGrid>
      <w:tr w14:paraId="683326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643A9A8">
            <w:pPr>
              <w:jc w:val="center"/>
            </w:pPr>
            <w:r>
              <w:rPr>
                <w:b/>
                <w:sz w:val="28"/>
              </w:rPr>
              <w:t>د. فهد الزماي</w:t>
            </w:r>
          </w:p>
        </w:tc>
        <w:tc>
          <w:tcPr>
            <w:tcW w:w="2880" w:type="dxa"/>
          </w:tcPr>
          <w:p w14:paraId="3ED5EB68">
            <w:pPr>
              <w:jc w:val="center"/>
            </w:pPr>
            <w:r>
              <w:rPr>
                <w:b/>
                <w:sz w:val="28"/>
              </w:rPr>
              <w:t>أ. سعد اللويش</w:t>
            </w:r>
          </w:p>
        </w:tc>
        <w:tc>
          <w:tcPr>
            <w:tcW w:w="2880" w:type="dxa"/>
          </w:tcPr>
          <w:p w14:paraId="6C49D20B">
            <w:pPr>
              <w:jc w:val="center"/>
            </w:pPr>
            <w:r>
              <w:rPr>
                <w:b/>
                <w:sz w:val="28"/>
              </w:rPr>
              <w:t>أ. مشاري العديم</w:t>
            </w:r>
          </w:p>
        </w:tc>
      </w:tr>
    </w:tbl>
    <w:p w14:paraId="496E68FC">
      <w:pPr>
        <w:pStyle w:val="3"/>
      </w:pPr>
      <w:r>
        <w:t>قسم الطالبات (المدربات)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0"/>
        <w:gridCol w:w="4140"/>
      </w:tblGrid>
      <w:tr w14:paraId="34BF9937">
        <w:trPr>
          <w:jc w:val="center"/>
        </w:trPr>
        <w:tc>
          <w:tcPr>
            <w:tcW w:w="4320" w:type="dxa"/>
          </w:tcPr>
          <w:p w14:paraId="6E7A3299">
            <w:pPr>
              <w:jc w:val="center"/>
            </w:pPr>
            <w:r>
              <w:rPr>
                <w:b/>
                <w:sz w:val="28"/>
              </w:rPr>
              <w:t>أ. موضي الشمري</w:t>
            </w:r>
          </w:p>
        </w:tc>
        <w:tc>
          <w:tcPr>
            <w:tcW w:w="4320" w:type="dxa"/>
          </w:tcPr>
          <w:p w14:paraId="1901CEBA">
            <w:pPr>
              <w:jc w:val="center"/>
            </w:pPr>
            <w:r>
              <w:rPr>
                <w:b/>
                <w:sz w:val="28"/>
              </w:rPr>
              <w:t>أ. نوف الشمري</w:t>
            </w:r>
          </w:p>
        </w:tc>
      </w:tr>
    </w:tbl>
    <w:p w14:paraId="74F02CCB"/>
    <w:p w14:paraId="71E7E624">
      <w:pPr>
        <w:jc w:val="right"/>
      </w:pPr>
      <w:r>
        <w:rPr>
          <w:b/>
        </w:rPr>
        <w:t>التاريخ: الانطلاق يوم الاحد تاريخ 9 / 4 / 1448 هـ</w:t>
      </w:r>
      <w:r>
        <w:rPr>
          <w:b/>
        </w:rPr>
        <w:br w:type="textWrapping"/>
      </w:r>
      <w:r>
        <w:rPr>
          <w:b/>
        </w:rPr>
        <w:t>المدة: خمسة أسابيع</w:t>
      </w:r>
      <w:r>
        <w:rPr>
          <w:b/>
        </w:rPr>
        <w:br w:type="textWrapping"/>
      </w:r>
      <w:r>
        <w:rPr>
          <w:b/>
        </w:rPr>
        <w:t>الوقت: 30 ساعة تدريبية - ثلاثة أيام بالأسبوع - 4:30 عصرا إلى 6:30 مساءً</w:t>
      </w:r>
      <w:r>
        <w:rPr>
          <w:b/>
        </w:rPr>
        <w:br w:type="textWrapping"/>
      </w:r>
    </w:p>
    <w:p w14:paraId="18ABCA41"/>
    <w:p w14:paraId="4707775F">
      <w:pPr>
        <w:jc w:val="center"/>
      </w:pPr>
      <w:r>
        <w:rPr>
          <w:strike/>
          <w:color w:val="D96F63"/>
        </w:rPr>
        <w:t>السعر الأساسي: 949 ريال</w:t>
      </w:r>
      <w:r>
        <w:rPr>
          <w:strike/>
          <w:color w:val="D96F63"/>
        </w:rPr>
        <w:br w:type="textWrapping"/>
      </w:r>
      <w:r>
        <w:rPr>
          <w:b/>
          <w:color w:val="DCB045"/>
          <w:sz w:val="36"/>
        </w:rPr>
        <w:t>التسجيل المبكر: 749 ريال</w:t>
      </w:r>
      <w:r>
        <w:rPr>
          <w:b/>
          <w:color w:val="DCB045"/>
          <w:sz w:val="36"/>
        </w:rPr>
        <w:br w:type="textWrapping"/>
      </w:r>
    </w:p>
    <w:p w14:paraId="2FCAD390">
      <w:pPr>
        <w:jc w:val="center"/>
      </w:pPr>
      <w:r>
        <w:rPr>
          <w:b/>
          <w:sz w:val="40"/>
        </w:rPr>
        <w:t>للتسجيل: 0553811717</w:t>
      </w:r>
      <w:r>
        <w:rPr>
          <w:b/>
          <w:sz w:val="40"/>
        </w:rPr>
        <w:br w:type="textWrapping"/>
      </w:r>
    </w:p>
    <w:sectPr>
      <w:pgSz w:w="11520" w:h="18720"/>
      <w:pgMar w:top="2880" w:right="1728" w:bottom="1440" w:left="172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Noto Serif H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E595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Abdelrhaman Wael</cp:lastModifiedBy>
  <dcterms:modified xsi:type="dcterms:W3CDTF">2026-09-15T19:54:46Z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2580518D1F3D4F3487206A1DA2B928A4_13</vt:lpwstr>
  </property>
</Properties>
</file>